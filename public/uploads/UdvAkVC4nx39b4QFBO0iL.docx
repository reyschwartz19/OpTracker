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294F2">
      <w:pPr>
        <w:pStyle w:val="2"/>
        <w:keepNext w:val="0"/>
        <w:keepLines w:val="0"/>
        <w:widowControl/>
        <w:suppressLineNumbers w:val="0"/>
      </w:pPr>
      <w:r>
        <w:t>Product Requirements Document, Opportunity Manager Web App</w:t>
      </w:r>
    </w:p>
    <w:p w14:paraId="500909B0">
      <w:pPr>
        <w:pStyle w:val="33"/>
        <w:keepNext w:val="0"/>
        <w:keepLines w:val="0"/>
        <w:widowControl/>
        <w:suppressLineNumbers w:val="0"/>
      </w:pPr>
      <w:r>
        <w:t>Version 0.1, prepared for review</w:t>
      </w:r>
    </w:p>
    <w:p w14:paraId="29026D1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A1D5B">
      <w:pPr>
        <w:pStyle w:val="3"/>
        <w:keepNext w:val="0"/>
        <w:keepLines w:val="0"/>
        <w:widowControl/>
        <w:suppressLineNumbers w:val="0"/>
      </w:pPr>
      <w:r>
        <w:t>1 Overview</w:t>
      </w:r>
    </w:p>
    <w:p w14:paraId="7707EF78">
      <w:pPr>
        <w:pStyle w:val="33"/>
        <w:keepNext w:val="0"/>
        <w:keepLines w:val="0"/>
        <w:widowControl/>
        <w:suppressLineNumbers w:val="0"/>
      </w:pPr>
      <w:r>
        <w:t>Product name, Opportunity Manager (working title).</w:t>
      </w:r>
      <w:r>
        <w:br w:type="textWrapping"/>
      </w:r>
      <w:r>
        <w:t>Purpose, help students and early career seekers discover, track, and apply for scholarships and internships, while reducing cognitive load and missed deadlines.</w:t>
      </w:r>
      <w:r>
        <w:br w:type="textWrapping"/>
      </w:r>
      <w:r>
        <w:t>Platform, responsive web application that works on desktop, tablet, and mobile browsers.</w:t>
      </w:r>
      <w:r>
        <w:br w:type="textWrapping"/>
      </w:r>
      <w:r>
        <w:t>Primary value proposition, a single place to discover relevant opportunities, store application documents securely, get timely email reminders, and track status from interest to outcome.</w:t>
      </w:r>
    </w:p>
    <w:p w14:paraId="2EFAD3E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78BBF">
      <w:pPr>
        <w:pStyle w:val="3"/>
        <w:keepNext w:val="0"/>
        <w:keepLines w:val="0"/>
        <w:widowControl/>
        <w:suppressLineNumbers w:val="0"/>
      </w:pPr>
      <w:r>
        <w:t>2 Goals and success metrics</w:t>
      </w:r>
    </w:p>
    <w:p w14:paraId="0821DE8A">
      <w:pPr>
        <w:pStyle w:val="33"/>
        <w:keepNext w:val="0"/>
        <w:keepLines w:val="0"/>
        <w:widowControl/>
        <w:suppressLineNumbers w:val="0"/>
      </w:pPr>
      <w:r>
        <w:t>Goals,</w:t>
      </w:r>
      <w:r>
        <w:br w:type="textWrapping"/>
      </w:r>
      <w:r>
        <w:t>• Reduce missed deadlines for active users by 75 percent within three months of adoption.</w:t>
      </w:r>
      <w:r>
        <w:br w:type="textWrapping"/>
      </w:r>
      <w:r>
        <w:t>• Increase application throughput, measured as number of submitted applications per user per month, by 30 percent.</w:t>
      </w:r>
      <w:r>
        <w:br w:type="textWrapping"/>
      </w:r>
      <w:r>
        <w:t>• Achieve a 4.5 or higher satisfaction score in user testing for the discovery and reminder features.</w:t>
      </w:r>
      <w:r>
        <w:br w:type="textWrapping"/>
      </w:r>
      <w:r>
        <w:t>• Reach 10,000 registered users within the first year, with at least 20 percent weekly active users.</w:t>
      </w:r>
    </w:p>
    <w:p w14:paraId="0A5339BD">
      <w:pPr>
        <w:pStyle w:val="33"/>
        <w:keepNext w:val="0"/>
        <w:keepLines w:val="0"/>
        <w:widowControl/>
        <w:suppressLineNumbers w:val="0"/>
      </w:pPr>
      <w:r>
        <w:t>Success metrics,</w:t>
      </w:r>
      <w:r>
        <w:br w:type="textWrapping"/>
      </w:r>
      <w:r>
        <w:t>• Daily active users, weekly active users, monthly active users.</w:t>
      </w:r>
      <w:r>
        <w:br w:type="textWrapping"/>
      </w:r>
      <w:r>
        <w:t>• Conversion funnel, saved → started → submitted → accepted.</w:t>
      </w:r>
      <w:r>
        <w:br w:type="textWrapping"/>
      </w:r>
      <w:r>
        <w:t>• Reminder engagement rate, percent of reminders opened or clicked.</w:t>
      </w:r>
      <w:r>
        <w:br w:type="textWrapping"/>
      </w:r>
      <w:r>
        <w:t>• Match relevance score, percent of recommended opportunities that users save or apply to.</w:t>
      </w:r>
      <w:r>
        <w:br w:type="textWrapping"/>
      </w:r>
      <w:r>
        <w:t>• Retention at 7, 30, and 90 days.</w:t>
      </w:r>
    </w:p>
    <w:p w14:paraId="3327590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3229C">
      <w:pPr>
        <w:pStyle w:val="3"/>
        <w:keepNext w:val="0"/>
        <w:keepLines w:val="0"/>
        <w:widowControl/>
        <w:suppressLineNumbers w:val="0"/>
      </w:pPr>
      <w:r>
        <w:t>3 Target users and personas</w:t>
      </w:r>
    </w:p>
    <w:p w14:paraId="40D8723B">
      <w:pPr>
        <w:pStyle w:val="33"/>
        <w:keepNext w:val="0"/>
        <w:keepLines w:val="0"/>
        <w:widowControl/>
        <w:suppressLineNumbers w:val="0"/>
      </w:pPr>
      <w:r>
        <w:t>Primary users,</w:t>
      </w:r>
      <w:r>
        <w:br w:type="textWrapping"/>
      </w:r>
      <w:r>
        <w:t>• University students in undergraduate and masters programs, searching for scholarships and internships.</w:t>
      </w:r>
      <w:r>
        <w:br w:type="textWrapping"/>
      </w:r>
      <w:r>
        <w:t>• Recent graduates seeking internships and early career roles.</w:t>
      </w:r>
      <w:r>
        <w:br w:type="textWrapping"/>
      </w:r>
      <w:r>
        <w:t>• Career advisors and student groups who want to collate opportunities for cohorts.</w:t>
      </w:r>
    </w:p>
    <w:p w14:paraId="43053432">
      <w:pPr>
        <w:pStyle w:val="33"/>
        <w:keepNext w:val="0"/>
        <w:keepLines w:val="0"/>
        <w:widowControl/>
        <w:suppressLineNumbers w:val="0"/>
      </w:pPr>
      <w:r>
        <w:t>Key personas,</w:t>
      </w:r>
      <w:r>
        <w:br w:type="textWrapping"/>
      </w:r>
      <w:r>
        <w:t>• Remy, a 3rd year computer science student, wants automated discovery of internships that match his skills, and a document vault for CV versions.</w:t>
      </w:r>
      <w:r>
        <w:br w:type="textWrapping"/>
      </w:r>
      <w:r>
        <w:t>• Amina, scholarship seeker, wants scholarship recommendations, reminders for deadlines, and a checklist for essays and transcripts.</w:t>
      </w:r>
      <w:r>
        <w:br w:type="textWrapping"/>
      </w:r>
      <w:r>
        <w:t>• Ahmed, campus career advisor, wants to curate reliable opportunities, push lists to students, and view aggregated application metrics.</w:t>
      </w:r>
    </w:p>
    <w:p w14:paraId="6037077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47106">
      <w:pPr>
        <w:pStyle w:val="3"/>
        <w:keepNext w:val="0"/>
        <w:keepLines w:val="0"/>
        <w:widowControl/>
        <w:suppressLineNumbers w:val="0"/>
      </w:pPr>
      <w:r>
        <w:t>4 Core features, high level</w:t>
      </w:r>
    </w:p>
    <w:p w14:paraId="64441CCD">
      <w:pPr>
        <w:pStyle w:val="33"/>
        <w:keepNext w:val="0"/>
        <w:keepLines w:val="0"/>
        <w:widowControl/>
        <w:suppressLineNumbers w:val="0"/>
      </w:pPr>
      <w:r>
        <w:t>The app will include these core capabilities, all responsive and accessible.</w:t>
      </w:r>
    </w:p>
    <w:p w14:paraId="1F50B9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C296EE">
      <w:pPr>
        <w:pStyle w:val="33"/>
        <w:keepNext w:val="0"/>
        <w:keepLines w:val="0"/>
        <w:widowControl/>
        <w:suppressLineNumbers w:val="0"/>
        <w:ind w:left="720"/>
      </w:pPr>
      <w:r>
        <w:t>Opportunity tracker, add, edit, view and delete opportunities, with structured metadata and freeform notes.</w:t>
      </w:r>
    </w:p>
    <w:p w14:paraId="761D06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5139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017E6A">
      <w:pPr>
        <w:pStyle w:val="33"/>
        <w:keepNext w:val="0"/>
        <w:keepLines w:val="0"/>
        <w:widowControl/>
        <w:suppressLineNumbers w:val="0"/>
        <w:ind w:left="720"/>
      </w:pPr>
      <w:r>
        <w:t>Deadline reminder system, email based reminders plus in-app notifications, configurable reminder cadence.</w:t>
      </w:r>
    </w:p>
    <w:p w14:paraId="073B3C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38CD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8EEB5F">
      <w:pPr>
        <w:pStyle w:val="33"/>
        <w:keepNext w:val="0"/>
        <w:keepLines w:val="0"/>
        <w:widowControl/>
        <w:suppressLineNumbers w:val="0"/>
        <w:ind w:left="720"/>
      </w:pPr>
      <w:r>
        <w:t>Application status timeline, visual progress indicator per opportunity.</w:t>
      </w:r>
    </w:p>
    <w:p w14:paraId="6C3B4D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31C79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21EA0E">
      <w:pPr>
        <w:pStyle w:val="33"/>
        <w:keepNext w:val="0"/>
        <w:keepLines w:val="0"/>
        <w:widowControl/>
        <w:suppressLineNumbers w:val="0"/>
        <w:ind w:left="720"/>
      </w:pPr>
      <w:r>
        <w:t>Search and filter, multi-field search, filters by deadline, status, type, tags, country, and field of study.</w:t>
      </w:r>
    </w:p>
    <w:p w14:paraId="3A5A7A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19B5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4FD42D7">
      <w:pPr>
        <w:pStyle w:val="33"/>
        <w:keepNext w:val="0"/>
        <w:keepLines w:val="0"/>
        <w:widowControl/>
        <w:suppressLineNumbers w:val="0"/>
        <w:ind w:left="720"/>
      </w:pPr>
      <w:r>
        <w:t>Smart opportunity discovery, recommendations based on profile, behavior, and text analysis.</w:t>
      </w:r>
    </w:p>
    <w:p w14:paraId="1B4634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3FAB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D31DD1">
      <w:pPr>
        <w:pStyle w:val="33"/>
        <w:keepNext w:val="0"/>
        <w:keepLines w:val="0"/>
        <w:widowControl/>
        <w:suppressLineNumbers w:val="0"/>
        <w:ind w:left="720"/>
      </w:pPr>
      <w:r>
        <w:t>Document vault, secure storage of CVs, essays, transcripts, recommendation contacts, with versioning.</w:t>
      </w:r>
    </w:p>
    <w:p w14:paraId="1921E1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1357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5231649">
      <w:pPr>
        <w:pStyle w:val="33"/>
        <w:keepNext w:val="0"/>
        <w:keepLines w:val="0"/>
        <w:widowControl/>
        <w:suppressLineNumbers w:val="0"/>
        <w:ind w:left="720"/>
      </w:pPr>
      <w:r>
        <w:t>Visual calendar, calendar view of deadlines, interviews, reminders and user tasks.</w:t>
      </w:r>
    </w:p>
    <w:p w14:paraId="7D74E9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779F9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BEE42">
      <w:pPr>
        <w:pStyle w:val="3"/>
        <w:keepNext w:val="0"/>
        <w:keepLines w:val="0"/>
        <w:widowControl/>
        <w:suppressLineNumbers w:val="0"/>
      </w:pPr>
      <w:r>
        <w:t>5 Detailed functional requirements</w:t>
      </w:r>
    </w:p>
    <w:p w14:paraId="62340120">
      <w:pPr>
        <w:pStyle w:val="33"/>
        <w:keepNext w:val="0"/>
        <w:keepLines w:val="0"/>
        <w:widowControl/>
        <w:suppressLineNumbers w:val="0"/>
      </w:pPr>
      <w:r>
        <w:t>Each feature below contains user stories, UI behavior, data points, acceptance criteria, and edge cases.</w:t>
      </w:r>
    </w:p>
    <w:p w14:paraId="461381AA">
      <w:pPr>
        <w:pStyle w:val="4"/>
        <w:keepNext w:val="0"/>
        <w:keepLines w:val="0"/>
        <w:widowControl/>
        <w:suppressLineNumbers w:val="0"/>
      </w:pPr>
      <w:r>
        <w:t>5.1 Opportunity tracker</w:t>
      </w:r>
    </w:p>
    <w:p w14:paraId="1AE182D2">
      <w:pPr>
        <w:pStyle w:val="33"/>
        <w:keepNext w:val="0"/>
        <w:keepLines w:val="0"/>
        <w:widowControl/>
        <w:suppressLineNumbers w:val="0"/>
      </w:pPr>
      <w:r>
        <w:t>User stories,</w:t>
      </w:r>
      <w:r>
        <w:br w:type="textWrapping"/>
      </w:r>
      <w:r>
        <w:t>• As a user, I can add an opportunity by pasting a URL or filling a form, so I can track it.</w:t>
      </w:r>
      <w:r>
        <w:br w:type="textWrapping"/>
      </w:r>
      <w:r>
        <w:t>• As a user, I can mark an opportunity as public or private, so I control visibility.</w:t>
      </w:r>
      <w:r>
        <w:br w:type="textWrapping"/>
      </w:r>
      <w:r>
        <w:t>• As a user, I can tag opportunities and add custom notes.</w:t>
      </w:r>
    </w:p>
    <w:p w14:paraId="1238023D">
      <w:pPr>
        <w:pStyle w:val="33"/>
        <w:keepNext w:val="0"/>
        <w:keepLines w:val="0"/>
        <w:widowControl/>
        <w:suppressLineNumbers w:val="0"/>
      </w:pPr>
      <w:r>
        <w:t>Fields to store per opportunity,</w:t>
      </w:r>
      <w:r>
        <w:br w:type="textWrapping"/>
      </w:r>
      <w:r>
        <w:t>• id, uuid.</w:t>
      </w:r>
      <w:r>
        <w:br w:type="textWrapping"/>
      </w:r>
      <w:r>
        <w:t>• title, string.</w:t>
      </w:r>
      <w:r>
        <w:br w:type="textWrapping"/>
      </w:r>
      <w:r>
        <w:t>• organization, string.</w:t>
      </w:r>
      <w:r>
        <w:br w:type="textWrapping"/>
      </w:r>
      <w:r>
        <w:t>• description, rich text.</w:t>
      </w:r>
      <w:r>
        <w:br w:type="textWrapping"/>
      </w:r>
      <w:r>
        <w:t>• source_url, string.</w:t>
      </w:r>
      <w:r>
        <w:br w:type="textWrapping"/>
      </w:r>
      <w:r>
        <w:t>• source_type (user, curated, crawler, api), string.</w:t>
      </w:r>
      <w:r>
        <w:br w:type="textWrapping"/>
      </w:r>
      <w:r>
        <w:t>• opportunity_type, enum (scholarship, internship, fellowship, job).</w:t>
      </w:r>
      <w:r>
        <w:br w:type="textWrapping"/>
      </w:r>
      <w:r>
        <w:t>• eligibility_fields, array of strings.</w:t>
      </w:r>
      <w:r>
        <w:br w:type="textWrapping"/>
      </w:r>
      <w:r>
        <w:t>• eligibility_levels, array of enums.</w:t>
      </w:r>
      <w:r>
        <w:br w:type="textWrapping"/>
      </w:r>
      <w:r>
        <w:t>• eligible_countries, array of ISO country codes.</w:t>
      </w:r>
      <w:r>
        <w:br w:type="textWrapping"/>
      </w:r>
      <w:r>
        <w:t>• tags, array of strings.</w:t>
      </w:r>
      <w:r>
        <w:br w:type="textWrapping"/>
      </w:r>
      <w:r>
        <w:t>• deadline, datetime (ISO 8601).</w:t>
      </w:r>
      <w:r>
        <w:br w:type="textWrapping"/>
      </w:r>
      <w:r>
        <w:t>• posted_date, datetime.</w:t>
      </w:r>
      <w:r>
        <w:br w:type="textWrapping"/>
      </w:r>
      <w:r>
        <w:t>• status, enum (interested, in_progress, submitted, interview, accepted, rejected, archived).</w:t>
      </w:r>
      <w:r>
        <w:br w:type="textWrapping"/>
      </w:r>
      <w:r>
        <w:t>• checklist_items, array of {label, done, optional, notes}.</w:t>
      </w:r>
      <w:r>
        <w:br w:type="textWrapping"/>
      </w:r>
      <w:r>
        <w:t>• attachments, array of file references (links to document vault).</w:t>
      </w:r>
      <w:r>
        <w:br w:type="textWrapping"/>
      </w:r>
      <w:r>
        <w:t>• created_by_user_id, uuid.</w:t>
      </w:r>
      <w:r>
        <w:br w:type="textWrapping"/>
      </w:r>
      <w:r>
        <w:t>• visibility, enum (private, shared, public).</w:t>
      </w:r>
      <w:r>
        <w:br w:type="textWrapping"/>
      </w:r>
      <w:r>
        <w:t>• confidence_score, float (0..1) for auto-ingested opportunities.</w:t>
      </w:r>
      <w:r>
        <w:br w:type="textWrapping"/>
      </w:r>
      <w:r>
        <w:t>• extracted_meta, json for raw extracted fields.</w:t>
      </w:r>
    </w:p>
    <w:p w14:paraId="314D5766">
      <w:pPr>
        <w:pStyle w:val="33"/>
        <w:keepNext w:val="0"/>
        <w:keepLines w:val="0"/>
        <w:widowControl/>
        <w:suppressLineNumbers w:val="0"/>
      </w:pPr>
      <w:r>
        <w:t>UI behaviors,</w:t>
      </w:r>
      <w:r>
        <w:br w:type="textWrapping"/>
      </w:r>
      <w:r>
        <w:t>• Add quick card mode, paste URL and auto-extract title, deadline, and description.</w:t>
      </w:r>
      <w:r>
        <w:br w:type="textWrapping"/>
      </w:r>
      <w:r>
        <w:t>• Full edit mode with all fields, validation for deadline format and required fields.</w:t>
      </w:r>
      <w:r>
        <w:br w:type="textWrapping"/>
      </w:r>
      <w:r>
        <w:t>• Duplicate detection prompt, if similar title or URL exists for user, show possible duplicates.</w:t>
      </w:r>
      <w:r>
        <w:br w:type="textWrapping"/>
      </w:r>
      <w:r>
        <w:t>• Bulk import, CSV upload with mapping for fields.</w:t>
      </w:r>
    </w:p>
    <w:p w14:paraId="7A8B0452">
      <w:pPr>
        <w:pStyle w:val="33"/>
        <w:keepNext w:val="0"/>
        <w:keepLines w:val="0"/>
        <w:widowControl/>
        <w:suppressLineNumbers w:val="0"/>
      </w:pPr>
      <w:r>
        <w:t>Acceptance criteria,</w:t>
      </w:r>
      <w:r>
        <w:br w:type="textWrapping"/>
      </w:r>
      <w:r>
        <w:t>• User can create an opportunity from URL in under 30 seconds.</w:t>
      </w:r>
      <w:r>
        <w:br w:type="textWrapping"/>
      </w:r>
      <w:r>
        <w:t>• Duplicate detection triggers for 80 percent of exact duplicates.</w:t>
      </w:r>
      <w:r>
        <w:br w:type="textWrapping"/>
      </w:r>
      <w:r>
        <w:t>• Required fields validated on save.</w:t>
      </w:r>
    </w:p>
    <w:p w14:paraId="64D48A54">
      <w:pPr>
        <w:pStyle w:val="33"/>
        <w:keepNext w:val="0"/>
        <w:keepLines w:val="0"/>
        <w:widowControl/>
        <w:suppressLineNumbers w:val="0"/>
      </w:pPr>
      <w:r>
        <w:t>Edge cases,</w:t>
      </w:r>
      <w:r>
        <w:br w:type="textWrapping"/>
      </w:r>
      <w:r>
        <w:t>• Deadline missing, mark as no-deadline and disable deadline reminders by default.</w:t>
      </w:r>
      <w:r>
        <w:br w:type="textWrapping"/>
      </w:r>
      <w:r>
        <w:t>• Ambiguous dates, require explicit timezone or clarify format.</w:t>
      </w:r>
    </w:p>
    <w:p w14:paraId="27EE6584">
      <w:pPr>
        <w:pStyle w:val="4"/>
        <w:keepNext w:val="0"/>
        <w:keepLines w:val="0"/>
        <w:widowControl/>
        <w:suppressLineNumbers w:val="0"/>
      </w:pPr>
      <w:r>
        <w:t>5.2 Deadline reminder system (email)</w:t>
      </w:r>
    </w:p>
    <w:p w14:paraId="49A0BCE4">
      <w:pPr>
        <w:pStyle w:val="33"/>
        <w:keepNext w:val="0"/>
        <w:keepLines w:val="0"/>
        <w:widowControl/>
        <w:suppressLineNumbers w:val="0"/>
      </w:pPr>
      <w:r>
        <w:t>User stories,</w:t>
      </w:r>
      <w:r>
        <w:br w:type="textWrapping"/>
      </w:r>
      <w:r>
        <w:t>• As a user, I want email reminders at configurable intervals, so I do not miss deadlines.</w:t>
      </w:r>
      <w:r>
        <w:br w:type="textWrapping"/>
      </w:r>
      <w:r>
        <w:t>• As a user, I can enable or disable specific reminders for an opportunity.</w:t>
      </w:r>
    </w:p>
    <w:p w14:paraId="3B685042">
      <w:pPr>
        <w:pStyle w:val="33"/>
        <w:keepNext w:val="0"/>
        <w:keepLines w:val="0"/>
        <w:widowControl/>
        <w:suppressLineNumbers w:val="0"/>
      </w:pPr>
      <w:r>
        <w:t>Reminder types and cadence,</w:t>
      </w:r>
      <w:r>
        <w:br w:type="textWrapping"/>
      </w:r>
      <w:r>
        <w:t>• Predefined options, 30 days, 14 days, 7 days, 3 days, 1 day, on deadline.</w:t>
      </w:r>
      <w:r>
        <w:br w:type="textWrapping"/>
      </w:r>
      <w:r>
        <w:t>• Custom reminder support, user-defined offsets.</w:t>
      </w:r>
      <w:r>
        <w:br w:type="textWrapping"/>
      </w:r>
      <w:r>
        <w:t>• Reminder channels, email and in-app notification. Push notifications may be optional in future.</w:t>
      </w:r>
    </w:p>
    <w:p w14:paraId="248BF99C">
      <w:pPr>
        <w:pStyle w:val="33"/>
        <w:keepNext w:val="0"/>
        <w:keepLines w:val="0"/>
        <w:widowControl/>
        <w:suppressLineNumbers w:val="0"/>
      </w:pPr>
      <w:r>
        <w:t>Technical details,</w:t>
      </w:r>
      <w:r>
        <w:br w:type="textWrapping"/>
      </w:r>
      <w:r>
        <w:t>• All datetimes stored in UTC, with timezone-aware display.</w:t>
      </w:r>
      <w:r>
        <w:br w:type="textWrapping"/>
      </w:r>
      <w:r>
        <w:t>• Reminder scheduler, queue system that sends email at local time 9:00 AM by default, unless user selects preference.</w:t>
      </w:r>
      <w:r>
        <w:br w:type="textWrapping"/>
      </w:r>
      <w:r>
        <w:t>• Retry policy, 3 retries spaced at exponential intervals on transient failures.</w:t>
      </w:r>
      <w:r>
        <w:br w:type="textWrapping"/>
      </w:r>
      <w:r>
        <w:t>• Unsubscribe header and per-user email preference center.</w:t>
      </w:r>
      <w:r>
        <w:br w:type="textWrapping"/>
      </w:r>
      <w:r>
        <w:t>• iCal attachment option for add-to-calendar in reminder email.</w:t>
      </w:r>
    </w:p>
    <w:p w14:paraId="3E21D890">
      <w:pPr>
        <w:pStyle w:val="33"/>
        <w:keepNext w:val="0"/>
        <w:keepLines w:val="0"/>
        <w:widowControl/>
        <w:suppressLineNumbers w:val="0"/>
      </w:pPr>
      <w:r>
        <w:t>Acceptance criteria,</w:t>
      </w:r>
      <w:r>
        <w:br w:type="textWrapping"/>
      </w:r>
      <w:r>
        <w:t>• Emails render correctly across major email clients.</w:t>
      </w:r>
      <w:r>
        <w:br w:type="textWrapping"/>
      </w:r>
      <w:r>
        <w:t>• Reminders are delivered within a 5 minute window of scheduled time 95 percent of the time.</w:t>
      </w:r>
      <w:r>
        <w:br w:type="textWrapping"/>
      </w:r>
      <w:r>
        <w:t>• Users can change reminder cadence from opportunity detail page.</w:t>
      </w:r>
    </w:p>
    <w:p w14:paraId="64004A95">
      <w:pPr>
        <w:pStyle w:val="33"/>
        <w:keepNext w:val="0"/>
        <w:keepLines w:val="0"/>
        <w:widowControl/>
        <w:suppressLineNumbers w:val="0"/>
      </w:pPr>
      <w:r>
        <w:t>Edge cases,</w:t>
      </w:r>
      <w:r>
        <w:br w:type="textWrapping"/>
      </w:r>
      <w:r>
        <w:t>• Past deadlines, do not schedule new reminders.</w:t>
      </w:r>
      <w:r>
        <w:br w:type="textWrapping"/>
      </w:r>
      <w:r>
        <w:t>• Timezone changes, reschedule future reminders based on updated timezone settings.</w:t>
      </w:r>
    </w:p>
    <w:p w14:paraId="065697AF">
      <w:pPr>
        <w:pStyle w:val="4"/>
        <w:keepNext w:val="0"/>
        <w:keepLines w:val="0"/>
        <w:widowControl/>
        <w:suppressLineNumbers w:val="0"/>
      </w:pPr>
      <w:r>
        <w:t>5.3 Application status timeline</w:t>
      </w:r>
    </w:p>
    <w:p w14:paraId="7A2402B4">
      <w:pPr>
        <w:pStyle w:val="33"/>
        <w:keepNext w:val="0"/>
        <w:keepLines w:val="0"/>
        <w:widowControl/>
        <w:suppressLineNumbers w:val="0"/>
      </w:pPr>
      <w:r>
        <w:t>User stories,</w:t>
      </w:r>
      <w:r>
        <w:br w:type="textWrapping"/>
      </w:r>
      <w:r>
        <w:t>• As a user, I can see a timeline that shows where an application is in the process.</w:t>
      </w:r>
      <w:r>
        <w:br w:type="textWrapping"/>
      </w:r>
      <w:r>
        <w:t>• As a user, I can add steps and dates, for instance interview scheduled for March 5, 2026.</w:t>
      </w:r>
    </w:p>
    <w:p w14:paraId="48A6B4D3">
      <w:pPr>
        <w:pStyle w:val="33"/>
        <w:keepNext w:val="0"/>
        <w:keepLines w:val="0"/>
        <w:widowControl/>
        <w:suppressLineNumbers w:val="0"/>
      </w:pPr>
      <w:r>
        <w:t>Timeline model,</w:t>
      </w:r>
      <w:r>
        <w:br w:type="textWrapping"/>
      </w:r>
      <w:r>
        <w:t>• Predefined steps, saved, started, submitted, interview, decision_pending, accepted, rejected.</w:t>
      </w:r>
      <w:r>
        <w:br w:type="textWrapping"/>
      </w:r>
      <w:r>
        <w:t>• Custom steps allowed per opportunity.</w:t>
      </w:r>
      <w:r>
        <w:br w:type="textWrapping"/>
      </w:r>
      <w:r>
        <w:t>• Each step stores timestamp, optional notes, optional attachments.</w:t>
      </w:r>
    </w:p>
    <w:p w14:paraId="57E9D078">
      <w:pPr>
        <w:pStyle w:val="33"/>
        <w:keepNext w:val="0"/>
        <w:keepLines w:val="0"/>
        <w:widowControl/>
        <w:suppressLineNumbers w:val="0"/>
      </w:pPr>
      <w:r>
        <w:t>UI behaviors,</w:t>
      </w:r>
      <w:r>
        <w:br w:type="textWrapping"/>
      </w:r>
      <w:r>
        <w:t>• Horizontal progress bar on desktop, stacked steps on mobile.</w:t>
      </w:r>
      <w:r>
        <w:br w:type="textWrapping"/>
      </w:r>
      <w:r>
        <w:t>• Color coding for active, completed, blocked states.</w:t>
      </w:r>
      <w:r>
        <w:br w:type="textWrapping"/>
      </w:r>
      <w:r>
        <w:t>• Quick actions from each step, like mark submitted, add interview, upload document.</w:t>
      </w:r>
    </w:p>
    <w:p w14:paraId="7C7309F0">
      <w:pPr>
        <w:pStyle w:val="33"/>
        <w:keepNext w:val="0"/>
        <w:keepLines w:val="0"/>
        <w:widowControl/>
        <w:suppressLineNumbers w:val="0"/>
      </w:pPr>
      <w:r>
        <w:t>Acceptance criteria,</w:t>
      </w:r>
      <w:r>
        <w:br w:type="textWrapping"/>
      </w:r>
      <w:r>
        <w:t>• Timeline updates immediately after status change.</w:t>
      </w:r>
      <w:r>
        <w:br w:type="textWrapping"/>
      </w:r>
      <w:r>
        <w:t>• Users can add custom steps with labels and dates.</w:t>
      </w:r>
    </w:p>
    <w:p w14:paraId="60F33746">
      <w:pPr>
        <w:pStyle w:val="4"/>
        <w:keepNext w:val="0"/>
        <w:keepLines w:val="0"/>
        <w:widowControl/>
        <w:suppressLineNumbers w:val="0"/>
      </w:pPr>
      <w:r>
        <w:t>5.4 Search and filter</w:t>
      </w:r>
    </w:p>
    <w:p w14:paraId="3E368248">
      <w:pPr>
        <w:pStyle w:val="33"/>
        <w:keepNext w:val="0"/>
        <w:keepLines w:val="0"/>
        <w:widowControl/>
        <w:suppressLineNumbers w:val="0"/>
      </w:pPr>
      <w:r>
        <w:t>User stories,</w:t>
      </w:r>
      <w:r>
        <w:br w:type="textWrapping"/>
      </w:r>
      <w:r>
        <w:t>• As a user, I can search by keyword and use filters to narrow results.</w:t>
      </w:r>
      <w:r>
        <w:br w:type="textWrapping"/>
      </w:r>
      <w:r>
        <w:t>• As a user, I can save filter presets.</w:t>
      </w:r>
    </w:p>
    <w:p w14:paraId="7E268D7E">
      <w:pPr>
        <w:pStyle w:val="33"/>
        <w:keepNext w:val="0"/>
        <w:keepLines w:val="0"/>
        <w:widowControl/>
        <w:suppressLineNumbers w:val="0"/>
      </w:pPr>
      <w:r>
        <w:t>Search features,</w:t>
      </w:r>
      <w:r>
        <w:br w:type="textWrapping"/>
      </w:r>
      <w:r>
        <w:t>• Full text search over title, description, tags, notes.</w:t>
      </w:r>
      <w:r>
        <w:br w:type="textWrapping"/>
      </w:r>
      <w:r>
        <w:t>• Filters, opportunity_type, status, deadline window (next 7 days, 30 days), country, field of study, source_type, confidence_score, has_attachments.</w:t>
      </w:r>
      <w:r>
        <w:br w:type="textWrapping"/>
      </w:r>
      <w:r>
        <w:t>• Sort options, relevance, deadline ascending, created_date descending, match_score.</w:t>
      </w:r>
    </w:p>
    <w:p w14:paraId="09A1AD5F">
      <w:pPr>
        <w:pStyle w:val="33"/>
        <w:keepNext w:val="0"/>
        <w:keepLines w:val="0"/>
        <w:widowControl/>
        <w:suppressLineNumbers w:val="0"/>
      </w:pPr>
      <w:r>
        <w:t>Technical notes,</w:t>
      </w:r>
      <w:r>
        <w:br w:type="textWrapping"/>
      </w:r>
      <w:r>
        <w:t>• Use an index service like ElasticSearch or PostgreSQL full text search for MVP.</w:t>
      </w:r>
      <w:r>
        <w:br w:type="textWrapping"/>
      </w:r>
      <w:r>
        <w:t>• Support fuzzy search and stemming for better matches.</w:t>
      </w:r>
    </w:p>
    <w:p w14:paraId="3756007C">
      <w:pPr>
        <w:pStyle w:val="33"/>
        <w:keepNext w:val="0"/>
        <w:keepLines w:val="0"/>
        <w:widowControl/>
        <w:suppressLineNumbers w:val="0"/>
      </w:pPr>
      <w:r>
        <w:t>Acceptance criteria,</w:t>
      </w:r>
      <w:r>
        <w:br w:type="textWrapping"/>
      </w:r>
      <w:r>
        <w:t>• Search returns relevant results in under 300 ms for normal dataset sizes.</w:t>
      </w:r>
      <w:r>
        <w:br w:type="textWrapping"/>
      </w:r>
      <w:r>
        <w:t>• Filter combinations behave logically and can be combined.</w:t>
      </w:r>
    </w:p>
    <w:p w14:paraId="73FC09B6">
      <w:pPr>
        <w:pStyle w:val="4"/>
        <w:keepNext w:val="0"/>
        <w:keepLines w:val="0"/>
        <w:widowControl/>
        <w:suppressLineNumbers w:val="0"/>
      </w:pPr>
      <w:r>
        <w:t>5.5 Smart opportunity discovery</w:t>
      </w:r>
    </w:p>
    <w:p w14:paraId="3402B23F">
      <w:pPr>
        <w:pStyle w:val="33"/>
        <w:keepNext w:val="0"/>
        <w:keepLines w:val="0"/>
        <w:widowControl/>
        <w:suppressLineNumbers w:val="0"/>
      </w:pPr>
      <w:r>
        <w:t>User stories,</w:t>
      </w:r>
      <w:r>
        <w:br w:type="textWrapping"/>
      </w:r>
      <w:r>
        <w:t>• As a user, I get recommendations that match my profile and behavior.</w:t>
      </w:r>
      <w:r>
        <w:br w:type="textWrapping"/>
      </w:r>
      <w:r>
        <w:t>• As a user, I can see why a recommendation was made.</w:t>
      </w:r>
    </w:p>
    <w:p w14:paraId="601C9B22">
      <w:pPr>
        <w:pStyle w:val="33"/>
        <w:keepNext w:val="0"/>
        <w:keepLines w:val="0"/>
        <w:widowControl/>
        <w:suppressLineNumbers w:val="0"/>
      </w:pPr>
      <w:r>
        <w:t>Recommendation pipeline, staged rollout,</w:t>
      </w:r>
      <w:r>
        <w:br w:type="textWrapping"/>
      </w:r>
      <w:r>
        <w:t>• Stage 1, profile driven matching with weighted scoring. Fields: field_of_study, education_level, preferred_countries, opportunity_type, tags.</w:t>
      </w:r>
      <w:r>
        <w:br w:type="textWrapping"/>
      </w:r>
      <w:r>
        <w:t>• Stage 2, behavior adaptation using simple weights based on user actions.</w:t>
      </w:r>
      <w:r>
        <w:br w:type="textWrapping"/>
      </w:r>
      <w:r>
        <w:t>• Stage 3, NLP extraction and semantic similarity using embeddings for deeper matching.</w:t>
      </w:r>
    </w:p>
    <w:p w14:paraId="6FD030C5">
      <w:pPr>
        <w:pStyle w:val="33"/>
        <w:keepNext w:val="0"/>
        <w:keepLines w:val="0"/>
        <w:widowControl/>
        <w:suppressLineNumbers w:val="0"/>
      </w:pPr>
      <w:r>
        <w:t>Data and model fields,</w:t>
      </w:r>
      <w:r>
        <w:br w:type="textWrapping"/>
      </w:r>
      <w:r>
        <w:t>• user_profile: fields_of_study, levels, preferred_countries, keywords, document_vault_summary.</w:t>
      </w:r>
      <w:r>
        <w:br w:type="textWrapping"/>
      </w:r>
      <w:r>
        <w:t>• opportunity_features: tags, eligibility, keywords, embedding_id.</w:t>
      </w:r>
      <w:r>
        <w:br w:type="textWrapping"/>
      </w:r>
      <w:r>
        <w:t>• user_weights: dynamic map of tag -&gt; weight adjusted from interactions.</w:t>
      </w:r>
    </w:p>
    <w:p w14:paraId="2F767942">
      <w:pPr>
        <w:pStyle w:val="33"/>
        <w:keepNext w:val="0"/>
        <w:keepLines w:val="0"/>
        <w:widowControl/>
        <w:suppressLineNumbers w:val="0"/>
      </w:pPr>
      <w:r>
        <w:t>Explainability,</w:t>
      </w:r>
      <w:r>
        <w:br w:type="textWrapping"/>
      </w:r>
      <w:r>
        <w:t>• Each recommendation shows an explanation string, for example, Recommended because it matches your field, and the deadline is in 30 days.</w:t>
      </w:r>
      <w:r>
        <w:br w:type="textWrapping"/>
      </w:r>
      <w:r>
        <w:t>• Confidence score displayed as percentage or visual bar.</w:t>
      </w:r>
    </w:p>
    <w:p w14:paraId="6BD7BED5">
      <w:pPr>
        <w:pStyle w:val="33"/>
        <w:keepNext w:val="0"/>
        <w:keepLines w:val="0"/>
        <w:widowControl/>
        <w:suppressLineNumbers w:val="0"/>
      </w:pPr>
      <w:r>
        <w:t>Acceptance criteria,</w:t>
      </w:r>
      <w:r>
        <w:br w:type="textWrapping"/>
      </w:r>
      <w:r>
        <w:t>• Top 10 recommendations contain at least 5 items the user deems relevant in usability testing.</w:t>
      </w:r>
      <w:r>
        <w:br w:type="textWrapping"/>
      </w:r>
      <w:r>
        <w:t>• Explanation appears on each recommended card.</w:t>
      </w:r>
    </w:p>
    <w:p w14:paraId="4770CAD1">
      <w:pPr>
        <w:pStyle w:val="4"/>
        <w:keepNext w:val="0"/>
        <w:keepLines w:val="0"/>
        <w:widowControl/>
        <w:suppressLineNumbers w:val="0"/>
      </w:pPr>
      <w:r>
        <w:t>5.6 Document vault</w:t>
      </w:r>
    </w:p>
    <w:p w14:paraId="7A301887">
      <w:pPr>
        <w:pStyle w:val="33"/>
        <w:keepNext w:val="0"/>
        <w:keepLines w:val="0"/>
        <w:widowControl/>
        <w:suppressLineNumbers w:val="0"/>
      </w:pPr>
      <w:r>
        <w:t>User stories,</w:t>
      </w:r>
      <w:r>
        <w:br w:type="textWrapping"/>
      </w:r>
      <w:r>
        <w:t>• As a user, I can upload multiple versions of my CV and link specific files to opportunities.</w:t>
      </w:r>
      <w:r>
        <w:br w:type="textWrapping"/>
      </w:r>
      <w:r>
        <w:t>• As a user, I can revoke access when I share a document with a collaborator.</w:t>
      </w:r>
    </w:p>
    <w:p w14:paraId="040037D6">
      <w:pPr>
        <w:pStyle w:val="33"/>
        <w:keepNext w:val="0"/>
        <w:keepLines w:val="0"/>
        <w:widowControl/>
        <w:suppressLineNumbers w:val="0"/>
      </w:pPr>
      <w:r>
        <w:t>Vault features,</w:t>
      </w:r>
      <w:r>
        <w:br w:type="textWrapping"/>
      </w:r>
      <w:r>
        <w:t>• Files, pdf, docx, txt, jpg, png up to configurable size limit (default 10 MB).</w:t>
      </w:r>
      <w:r>
        <w:br w:type="textWrapping"/>
      </w:r>
      <w:r>
        <w:t>• Versioning, automatic version history with timestamps and user supplied notes.</w:t>
      </w:r>
      <w:r>
        <w:br w:type="textWrapping"/>
      </w:r>
      <w:r>
        <w:t>• Link documents to opportunities and timeline steps.</w:t>
      </w:r>
      <w:r>
        <w:br w:type="textWrapping"/>
      </w:r>
      <w:r>
        <w:t>• Reuse suggestions, detect similar essays or statements and suggest reuse.</w:t>
      </w:r>
      <w:r>
        <w:br w:type="textWrapping"/>
      </w:r>
      <w:r>
        <w:t>• Secure storage, files encrypted at rest, virus scanning on upload.</w:t>
      </w:r>
      <w:r>
        <w:br w:type="textWrapping"/>
      </w:r>
      <w:r>
        <w:t>• Access control, all files private by default, with shareable links that expire.</w:t>
      </w:r>
    </w:p>
    <w:p w14:paraId="6B66F9CC">
      <w:pPr>
        <w:pStyle w:val="33"/>
        <w:keepNext w:val="0"/>
        <w:keepLines w:val="0"/>
        <w:widowControl/>
        <w:suppressLineNumbers w:val="0"/>
      </w:pPr>
      <w:r>
        <w:t>Technical choices,</w:t>
      </w:r>
      <w:r>
        <w:br w:type="textWrapping"/>
      </w:r>
      <w:r>
        <w:t>• Use cloud object storage with server-side encryption, e.g., S3 or compatible.</w:t>
      </w:r>
      <w:r>
        <w:br w:type="textWrapping"/>
      </w:r>
      <w:r>
        <w:t>• Metadata stored in database references.</w:t>
      </w:r>
      <w:r>
        <w:br w:type="textWrapping"/>
      </w:r>
      <w:r>
        <w:t>• Use a background worker to generate thumbnails and extract text for search.</w:t>
      </w:r>
    </w:p>
    <w:p w14:paraId="0C63DEF9">
      <w:pPr>
        <w:pStyle w:val="33"/>
        <w:keepNext w:val="0"/>
        <w:keepLines w:val="0"/>
        <w:widowControl/>
        <w:suppressLineNumbers w:val="0"/>
      </w:pPr>
      <w:r>
        <w:t>Acceptance criteria,</w:t>
      </w:r>
      <w:r>
        <w:br w:type="textWrapping"/>
      </w:r>
      <w:r>
        <w:t>• File uploads succeed for supported formats.</w:t>
      </w:r>
      <w:r>
        <w:br w:type="textWrapping"/>
      </w:r>
      <w:r>
        <w:t>• Searchable text extracted for 90 percent of uploaded documents.</w:t>
      </w:r>
      <w:r>
        <w:br w:type="textWrapping"/>
      </w:r>
      <w:r>
        <w:t>• Users can attach a document to an opportunity in under 10 seconds.</w:t>
      </w:r>
    </w:p>
    <w:p w14:paraId="405C6A88">
      <w:pPr>
        <w:pStyle w:val="33"/>
        <w:keepNext w:val="0"/>
        <w:keepLines w:val="0"/>
        <w:widowControl/>
        <w:suppressLineNumbers w:val="0"/>
      </w:pPr>
      <w:r>
        <w:t>Edge cases,</w:t>
      </w:r>
      <w:r>
        <w:br w:type="textWrapping"/>
      </w:r>
      <w:r>
        <w:t>• Large files, show progress bar and allow resumable uploads for unstable networks.</w:t>
      </w:r>
      <w:r>
        <w:br w:type="textWrapping"/>
      </w:r>
      <w:r>
        <w:t>• Corrupt files, return clear error to user.</w:t>
      </w:r>
    </w:p>
    <w:p w14:paraId="55E21FCF">
      <w:pPr>
        <w:pStyle w:val="4"/>
        <w:keepNext w:val="0"/>
        <w:keepLines w:val="0"/>
        <w:widowControl/>
        <w:suppressLineNumbers w:val="0"/>
      </w:pPr>
      <w:r>
        <w:t>5.7 Visual calendar</w:t>
      </w:r>
    </w:p>
    <w:p w14:paraId="04BCA060">
      <w:pPr>
        <w:pStyle w:val="33"/>
        <w:keepNext w:val="0"/>
        <w:keepLines w:val="0"/>
        <w:widowControl/>
        <w:suppressLineNumbers w:val="0"/>
      </w:pPr>
      <w:r>
        <w:t>User stories,</w:t>
      </w:r>
      <w:r>
        <w:br w:type="textWrapping"/>
      </w:r>
      <w:r>
        <w:t>• As a user, I want a calendar overview of upcoming deadlines, interviews and reminder events.</w:t>
      </w:r>
      <w:r>
        <w:br w:type="textWrapping"/>
      </w:r>
      <w:r>
        <w:t>• As a user, I can toggle calendar layers, show only deadlines or only interviews.</w:t>
      </w:r>
    </w:p>
    <w:p w14:paraId="5E2D5193">
      <w:pPr>
        <w:pStyle w:val="33"/>
        <w:keepNext w:val="0"/>
        <w:keepLines w:val="0"/>
        <w:widowControl/>
        <w:suppressLineNumbers w:val="0"/>
      </w:pPr>
      <w:r>
        <w:t>Calendar features,</w:t>
      </w:r>
      <w:r>
        <w:br w:type="textWrapping"/>
      </w:r>
      <w:r>
        <w:t>• Views, month, week, day.</w:t>
      </w:r>
      <w:r>
        <w:br w:type="textWrapping"/>
      </w:r>
      <w:r>
        <w:t>• Events, opportunity deadlines, scheduled interviews, reminder events, personal tasks.</w:t>
      </w:r>
      <w:r>
        <w:br w:type="textWrapping"/>
      </w:r>
      <w:r>
        <w:t>• Drag and drop to reschedule tasks and reminders.</w:t>
      </w:r>
      <w:r>
        <w:br w:type="textWrapping"/>
      </w:r>
      <w:r>
        <w:t>• Export, allow iCal export for a user or a specific opportunity.</w:t>
      </w:r>
      <w:r>
        <w:br w:type="textWrapping"/>
      </w:r>
      <w:r>
        <w:t>• Sync, read-only one-way calendar subscription link to add to Google Calendar or others.</w:t>
      </w:r>
    </w:p>
    <w:p w14:paraId="0664F78B">
      <w:pPr>
        <w:pStyle w:val="33"/>
        <w:keepNext w:val="0"/>
        <w:keepLines w:val="0"/>
        <w:widowControl/>
        <w:suppressLineNumbers w:val="0"/>
      </w:pPr>
      <w:r>
        <w:t>Technical notes,</w:t>
      </w:r>
      <w:r>
        <w:br w:type="textWrapping"/>
      </w:r>
      <w:r>
        <w:t>• Use standard calendar components and efficient event queries.</w:t>
      </w:r>
      <w:r>
        <w:br w:type="textWrapping"/>
      </w:r>
      <w:r>
        <w:t>• All events in UTC in backend, converted to user timezone in UI.</w:t>
      </w:r>
    </w:p>
    <w:p w14:paraId="47A0E9F7">
      <w:pPr>
        <w:pStyle w:val="33"/>
        <w:keepNext w:val="0"/>
        <w:keepLines w:val="0"/>
        <w:widowControl/>
        <w:suppressLineNumbers w:val="0"/>
      </w:pPr>
      <w:r>
        <w:t>Acceptance criteria,</w:t>
      </w:r>
      <w:r>
        <w:br w:type="textWrapping"/>
      </w:r>
      <w:r>
        <w:t>• Calendar renders with up to 1,000 events without performance degradation.</w:t>
      </w:r>
      <w:r>
        <w:br w:type="textWrapping"/>
      </w:r>
      <w:r>
        <w:t>• Drag and drop updates underlying schedule and persists.</w:t>
      </w:r>
    </w:p>
    <w:p w14:paraId="2F31271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076EB">
      <w:pPr>
        <w:pStyle w:val="3"/>
        <w:keepNext w:val="0"/>
        <w:keepLines w:val="0"/>
        <w:widowControl/>
        <w:suppressLineNumbers w:val="0"/>
      </w:pPr>
      <w:r>
        <w:t>6 User flows and wireframe descriptions</w:t>
      </w:r>
    </w:p>
    <w:p w14:paraId="45B1F116">
      <w:pPr>
        <w:pStyle w:val="33"/>
        <w:keepNext w:val="0"/>
        <w:keepLines w:val="0"/>
        <w:widowControl/>
        <w:suppressLineNumbers w:val="0"/>
      </w:pPr>
      <w:r>
        <w:t>Provide brief flows for key actions.</w:t>
      </w:r>
    </w:p>
    <w:p w14:paraId="64AC52B5">
      <w:pPr>
        <w:pStyle w:val="33"/>
        <w:keepNext w:val="0"/>
        <w:keepLines w:val="0"/>
        <w:widowControl/>
        <w:suppressLineNumbers w:val="0"/>
      </w:pPr>
      <w:r>
        <w:t>Flow A, Add opportunity via URL,</w:t>
      </w:r>
    </w:p>
    <w:p w14:paraId="4D8211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E07B55D">
      <w:pPr>
        <w:pStyle w:val="33"/>
        <w:keepNext w:val="0"/>
        <w:keepLines w:val="0"/>
        <w:widowControl/>
        <w:suppressLineNumbers w:val="0"/>
        <w:ind w:left="720"/>
      </w:pPr>
      <w:r>
        <w:t>User clicks add opportunity, pastes URL, app fetches page and extracts title and deadline.</w:t>
      </w:r>
    </w:p>
    <w:p w14:paraId="100767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DFC87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AC8F7A4">
      <w:pPr>
        <w:pStyle w:val="33"/>
        <w:keepNext w:val="0"/>
        <w:keepLines w:val="0"/>
        <w:widowControl/>
        <w:suppressLineNumbers w:val="0"/>
        <w:ind w:left="720"/>
      </w:pPr>
      <w:r>
        <w:t>App shows parsed fields in a compact modal, user edits or confirms.</w:t>
      </w:r>
    </w:p>
    <w:p w14:paraId="5ACE4F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CF22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D17585">
      <w:pPr>
        <w:pStyle w:val="33"/>
        <w:keepNext w:val="0"/>
        <w:keepLines w:val="0"/>
        <w:widowControl/>
        <w:suppressLineNumbers w:val="0"/>
        <w:ind w:left="720"/>
      </w:pPr>
      <w:r>
        <w:t>User saves, app runs duplicate detection, then creates opportunity, schedules reminders.</w:t>
      </w:r>
    </w:p>
    <w:p w14:paraId="007DDA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517F77C">
      <w:pPr>
        <w:pStyle w:val="33"/>
        <w:keepNext w:val="0"/>
        <w:keepLines w:val="0"/>
        <w:widowControl/>
        <w:suppressLineNumbers w:val="0"/>
      </w:pPr>
      <w:r>
        <w:t>Flow B, Apply to opportunity and attach documents,</w:t>
      </w:r>
    </w:p>
    <w:p w14:paraId="4836AB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148B59B">
      <w:pPr>
        <w:pStyle w:val="33"/>
        <w:keepNext w:val="0"/>
        <w:keepLines w:val="0"/>
        <w:widowControl/>
        <w:suppressLineNumbers w:val="0"/>
        <w:ind w:left="720"/>
      </w:pPr>
      <w:r>
        <w:t>From opportunity detail, user clicks start application.</w:t>
      </w:r>
    </w:p>
    <w:p w14:paraId="76DD12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F5D2C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0A805A">
      <w:pPr>
        <w:pStyle w:val="33"/>
        <w:keepNext w:val="0"/>
        <w:keepLines w:val="0"/>
        <w:widowControl/>
        <w:suppressLineNumbers w:val="0"/>
        <w:ind w:left="720"/>
      </w:pPr>
      <w:r>
        <w:t>App creates application workspace with checklist.</w:t>
      </w:r>
    </w:p>
    <w:p w14:paraId="5EC799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DF8E8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F5607B7">
      <w:pPr>
        <w:pStyle w:val="33"/>
        <w:keepNext w:val="0"/>
        <w:keepLines w:val="0"/>
        <w:widowControl/>
        <w:suppressLineNumbers w:val="0"/>
        <w:ind w:left="720"/>
      </w:pPr>
      <w:r>
        <w:t>User uploads CV, essay from document vault.</w:t>
      </w:r>
    </w:p>
    <w:p w14:paraId="328B7F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1BCB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147C1A">
      <w:pPr>
        <w:pStyle w:val="33"/>
        <w:keepNext w:val="0"/>
        <w:keepLines w:val="0"/>
        <w:widowControl/>
        <w:suppressLineNumbers w:val="0"/>
        <w:ind w:left="720"/>
      </w:pPr>
      <w:r>
        <w:t>User marks checklist items done and clicks mark submitted.</w:t>
      </w:r>
    </w:p>
    <w:p w14:paraId="5BD83C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B0F09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78C25B9">
      <w:pPr>
        <w:pStyle w:val="33"/>
        <w:keepNext w:val="0"/>
        <w:keepLines w:val="0"/>
        <w:widowControl/>
        <w:suppressLineNumbers w:val="0"/>
        <w:ind w:left="720"/>
      </w:pPr>
      <w:r>
        <w:t>App updates status to submitted, logs timestamp, and removes upcoming reminders if appropriate.</w:t>
      </w:r>
    </w:p>
    <w:p w14:paraId="59720B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C852C13">
      <w:pPr>
        <w:pStyle w:val="33"/>
        <w:keepNext w:val="0"/>
        <w:keepLines w:val="0"/>
        <w:widowControl/>
        <w:suppressLineNumbers w:val="0"/>
      </w:pPr>
      <w:r>
        <w:t>Flow C, Receive recommendation and act,</w:t>
      </w:r>
    </w:p>
    <w:p w14:paraId="06A716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F621D5">
      <w:pPr>
        <w:pStyle w:val="33"/>
        <w:keepNext w:val="0"/>
        <w:keepLines w:val="0"/>
        <w:widowControl/>
        <w:suppressLineNumbers w:val="0"/>
        <w:ind w:left="720"/>
      </w:pPr>
      <w:r>
        <w:t>On dashboard, recommended opportunities list appears.</w:t>
      </w:r>
    </w:p>
    <w:p w14:paraId="512CA6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B402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B798DCD">
      <w:pPr>
        <w:pStyle w:val="33"/>
        <w:keepNext w:val="0"/>
        <w:keepLines w:val="0"/>
        <w:widowControl/>
        <w:suppressLineNumbers w:val="0"/>
        <w:ind w:left="720"/>
      </w:pPr>
      <w:r>
        <w:t>User clicks view, sees explanation and quick actions: save, dismiss, apply.</w:t>
      </w:r>
    </w:p>
    <w:p w14:paraId="17914B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4668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3CFEBD4">
      <w:pPr>
        <w:pStyle w:val="33"/>
        <w:keepNext w:val="0"/>
        <w:keepLines w:val="0"/>
        <w:widowControl/>
        <w:suppressLineNumbers w:val="0"/>
        <w:ind w:left="720"/>
      </w:pPr>
      <w:r>
        <w:t>Saving increases weight for related tags, influencing future recommendations.</w:t>
      </w:r>
    </w:p>
    <w:p w14:paraId="288E0C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232D676">
      <w:pPr>
        <w:pStyle w:val="33"/>
        <w:keepNext w:val="0"/>
        <w:keepLines w:val="0"/>
        <w:widowControl/>
        <w:suppressLineNumbers w:val="0"/>
      </w:pPr>
      <w:r>
        <w:t>Include low-fidelity wireframes in subsequent design pass. For review, supply screen list: dashboard, opportunity detail, add/edit modal, calendar, document vault, settings, admin curation.</w:t>
      </w:r>
    </w:p>
    <w:p w14:paraId="281F4A3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70BDD">
      <w:pPr>
        <w:pStyle w:val="3"/>
        <w:keepNext w:val="0"/>
        <w:keepLines w:val="0"/>
        <w:widowControl/>
        <w:suppressLineNumbers w:val="0"/>
      </w:pPr>
      <w:r>
        <w:t>7 Data model, suggested schema excerpts</w:t>
      </w:r>
    </w:p>
    <w:p w14:paraId="062C451A">
      <w:pPr>
        <w:pStyle w:val="33"/>
        <w:keepNext w:val="0"/>
        <w:keepLines w:val="0"/>
        <w:widowControl/>
        <w:suppressLineNumbers w:val="0"/>
      </w:pPr>
      <w:r>
        <w:t>All timestamps stored in UTC, use ISO 8601 format, store user timezone in profile.</w:t>
      </w:r>
    </w:p>
    <w:p w14:paraId="06D9DF16">
      <w:pPr>
        <w:pStyle w:val="33"/>
        <w:keepNext w:val="0"/>
        <w:keepLines w:val="0"/>
        <w:widowControl/>
        <w:suppressLineNumbers w:val="0"/>
      </w:pPr>
      <w:r>
        <w:t>Example simplified SQL-like schema snippets.</w:t>
      </w:r>
    </w:p>
    <w:p w14:paraId="215FC706">
      <w:pPr>
        <w:pStyle w:val="33"/>
        <w:keepNext w:val="0"/>
        <w:keepLines w:val="0"/>
        <w:widowControl/>
        <w:suppressLineNumbers w:val="0"/>
      </w:pPr>
      <w:r>
        <w:t>Table users,</w:t>
      </w:r>
      <w:r>
        <w:br w:type="textWrapping"/>
      </w:r>
      <w:r>
        <w:t>• id uuid primary key,</w:t>
      </w:r>
      <w:r>
        <w:br w:type="textWrapping"/>
      </w:r>
      <w:r>
        <w:t>• email varchar unique,</w:t>
      </w:r>
      <w:r>
        <w:br w:type="textWrapping"/>
      </w:r>
      <w:r>
        <w:t>• password_hash varchar,</w:t>
      </w:r>
      <w:r>
        <w:br w:type="textWrapping"/>
      </w:r>
      <w:r>
        <w:t>• name varchar,</w:t>
      </w:r>
      <w:r>
        <w:br w:type="textWrapping"/>
      </w:r>
      <w:r>
        <w:t>• timezone varchar,</w:t>
      </w:r>
      <w:r>
        <w:br w:type="textWrapping"/>
      </w:r>
      <w:r>
        <w:t>• profile jsonb (fields_of_study, level, preferred_countries, keywords),</w:t>
      </w:r>
      <w:r>
        <w:br w:type="textWrapping"/>
      </w:r>
      <w:r>
        <w:t>• created_at timestamp, updated_at timestamp.</w:t>
      </w:r>
    </w:p>
    <w:p w14:paraId="7EA42C29">
      <w:pPr>
        <w:pStyle w:val="33"/>
        <w:keepNext w:val="0"/>
        <w:keepLines w:val="0"/>
        <w:widowControl/>
        <w:suppressLineNumbers w:val="0"/>
      </w:pPr>
      <w:r>
        <w:t>Table opportunities,</w:t>
      </w:r>
      <w:r>
        <w:br w:type="textWrapping"/>
      </w:r>
      <w:r>
        <w:t>• id uuid primary key,</w:t>
      </w:r>
      <w:r>
        <w:br w:type="textWrapping"/>
      </w:r>
      <w:r>
        <w:t>• title varchar,</w:t>
      </w:r>
      <w:r>
        <w:br w:type="textWrapping"/>
      </w:r>
      <w:r>
        <w:t>• organization varchar,</w:t>
      </w:r>
      <w:r>
        <w:br w:type="textWrapping"/>
      </w:r>
      <w:r>
        <w:t>• description text,</w:t>
      </w:r>
      <w:r>
        <w:br w:type="textWrapping"/>
      </w:r>
      <w:r>
        <w:t>• source_url varchar,</w:t>
      </w:r>
      <w:r>
        <w:br w:type="textWrapping"/>
      </w:r>
      <w:r>
        <w:t>• source_type varchar,</w:t>
      </w:r>
      <w:r>
        <w:br w:type="textWrapping"/>
      </w:r>
      <w:r>
        <w:t>• opportunity_type varchar,</w:t>
      </w:r>
      <w:r>
        <w:br w:type="textWrapping"/>
      </w:r>
      <w:r>
        <w:t>• eligibility jsonb,</w:t>
      </w:r>
      <w:r>
        <w:br w:type="textWrapping"/>
      </w:r>
      <w:r>
        <w:t>• tags text[],</w:t>
      </w:r>
      <w:r>
        <w:br w:type="textWrapping"/>
      </w:r>
      <w:r>
        <w:t>• deadline timestamp with time zone,</w:t>
      </w:r>
      <w:r>
        <w:br w:type="textWrapping"/>
      </w:r>
      <w:r>
        <w:t>• created_by uuid references users(id),</w:t>
      </w:r>
      <w:r>
        <w:br w:type="textWrapping"/>
      </w:r>
      <w:r>
        <w:t>• confidence_score float,</w:t>
      </w:r>
      <w:r>
        <w:br w:type="textWrapping"/>
      </w:r>
      <w:r>
        <w:t>• created_at timestamp.</w:t>
      </w:r>
    </w:p>
    <w:p w14:paraId="28942BA4">
      <w:pPr>
        <w:pStyle w:val="33"/>
        <w:keepNext w:val="0"/>
        <w:keepLines w:val="0"/>
        <w:widowControl/>
        <w:suppressLineNumbers w:val="0"/>
      </w:pPr>
      <w:r>
        <w:t>Table documents,</w:t>
      </w:r>
      <w:r>
        <w:br w:type="textWrapping"/>
      </w:r>
      <w:r>
        <w:t>• id uuid,</w:t>
      </w:r>
      <w:r>
        <w:br w:type="textWrapping"/>
      </w:r>
      <w:r>
        <w:t>• user_id uuid references users(id),</w:t>
      </w:r>
      <w:r>
        <w:br w:type="textWrapping"/>
      </w:r>
      <w:r>
        <w:t>• filename varchar,</w:t>
      </w:r>
      <w:r>
        <w:br w:type="textWrapping"/>
      </w:r>
      <w:r>
        <w:t>• file_url varchar,</w:t>
      </w:r>
      <w:r>
        <w:br w:type="textWrapping"/>
      </w:r>
      <w:r>
        <w:t>• file_size int,</w:t>
      </w:r>
      <w:r>
        <w:br w:type="textWrapping"/>
      </w:r>
      <w:r>
        <w:t>• mime_type varchar,</w:t>
      </w:r>
      <w:r>
        <w:br w:type="textWrapping"/>
      </w:r>
      <w:r>
        <w:t>• text_extracted text,</w:t>
      </w:r>
      <w:r>
        <w:br w:type="textWrapping"/>
      </w:r>
      <w:r>
        <w:t>• version int,</w:t>
      </w:r>
      <w:r>
        <w:br w:type="textWrapping"/>
      </w:r>
      <w:r>
        <w:t>• created_at timestamp.</w:t>
      </w:r>
    </w:p>
    <w:p w14:paraId="7ED94664">
      <w:pPr>
        <w:pStyle w:val="33"/>
        <w:keepNext w:val="0"/>
        <w:keepLines w:val="0"/>
        <w:widowControl/>
        <w:suppressLineNumbers w:val="0"/>
      </w:pPr>
      <w:r>
        <w:t>Table user_actions,</w:t>
      </w:r>
      <w:r>
        <w:br w:type="textWrapping"/>
      </w:r>
      <w:r>
        <w:t>• id uuid,</w:t>
      </w:r>
      <w:r>
        <w:br w:type="textWrapping"/>
      </w:r>
      <w:r>
        <w:t>• user_id uuid,</w:t>
      </w:r>
      <w:r>
        <w:br w:type="textWrapping"/>
      </w:r>
      <w:r>
        <w:t>• opportunity_id uuid,</w:t>
      </w:r>
      <w:r>
        <w:br w:type="textWrapping"/>
      </w:r>
      <w:r>
        <w:t>• action_type varchar (save, apply, view, dismiss),</w:t>
      </w:r>
      <w:r>
        <w:br w:type="textWrapping"/>
      </w:r>
      <w:r>
        <w:t>• metadata jsonb,</w:t>
      </w:r>
      <w:r>
        <w:br w:type="textWrapping"/>
      </w:r>
      <w:r>
        <w:t>• created_at timestamp.</w:t>
      </w:r>
    </w:p>
    <w:p w14:paraId="49C6125C">
      <w:pPr>
        <w:pStyle w:val="33"/>
        <w:keepNext w:val="0"/>
        <w:keepLines w:val="0"/>
        <w:widowControl/>
        <w:suppressLineNumbers w:val="0"/>
      </w:pPr>
      <w:r>
        <w:t>Table reminders,</w:t>
      </w:r>
      <w:r>
        <w:br w:type="textWrapping"/>
      </w:r>
      <w:r>
        <w:t>• id uuid,</w:t>
      </w:r>
      <w:r>
        <w:br w:type="textWrapping"/>
      </w:r>
      <w:r>
        <w:t>• user_id uuid,</w:t>
      </w:r>
      <w:r>
        <w:br w:type="textWrapping"/>
      </w:r>
      <w:r>
        <w:t>• opportunity_id uuid,</w:t>
      </w:r>
      <w:r>
        <w:br w:type="textWrapping"/>
      </w:r>
      <w:r>
        <w:t>• scheduled_at timestamp,</w:t>
      </w:r>
      <w:r>
        <w:br w:type="textWrapping"/>
      </w:r>
      <w:r>
        <w:t>• channel varchar (email, inapp),</w:t>
      </w:r>
      <w:r>
        <w:br w:type="textWrapping"/>
      </w:r>
      <w:r>
        <w:t>• status varchar (pending, sent, failed),</w:t>
      </w:r>
      <w:r>
        <w:br w:type="textWrapping"/>
      </w:r>
      <w:r>
        <w:t>• attempts int.</w:t>
      </w:r>
    </w:p>
    <w:p w14:paraId="3DBCF303">
      <w:pPr>
        <w:pStyle w:val="33"/>
        <w:keepNext w:val="0"/>
        <w:keepLines w:val="0"/>
        <w:widowControl/>
        <w:suppressLineNumbers w:val="0"/>
      </w:pPr>
      <w:r>
        <w:t>Table embeddings_index (optional),</w:t>
      </w:r>
      <w:r>
        <w:br w:type="textWrapping"/>
      </w:r>
      <w:r>
        <w:t>• id uuid,</w:t>
      </w:r>
      <w:r>
        <w:br w:type="textWrapping"/>
      </w:r>
      <w:r>
        <w:t>• opportunity_id uuid,</w:t>
      </w:r>
      <w:r>
        <w:br w:type="textWrapping"/>
      </w:r>
      <w:r>
        <w:t>• embedding vector reference,</w:t>
      </w:r>
      <w:r>
        <w:br w:type="textWrapping"/>
      </w:r>
      <w:r>
        <w:t>• created_at timestamp.</w:t>
      </w:r>
    </w:p>
    <w:p w14:paraId="2A2328C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585F0">
      <w:pPr>
        <w:pStyle w:val="3"/>
        <w:keepNext w:val="0"/>
        <w:keepLines w:val="0"/>
        <w:widowControl/>
        <w:suppressLineNumbers w:val="0"/>
      </w:pPr>
      <w:r>
        <w:t>8 API surface, example endpoints</w:t>
      </w:r>
    </w:p>
    <w:p w14:paraId="3BF1D451">
      <w:pPr>
        <w:pStyle w:val="33"/>
        <w:keepNext w:val="0"/>
        <w:keepLines w:val="0"/>
        <w:widowControl/>
        <w:suppressLineNumbers w:val="0"/>
      </w:pPr>
      <w:r>
        <w:t>Authentication,</w:t>
      </w:r>
      <w:r>
        <w:br w:type="textWrapping"/>
      </w:r>
      <w:r>
        <w:t>• POST /api/auth/signup, payload email, password, name.</w:t>
      </w:r>
      <w:r>
        <w:br w:type="textWrapping"/>
      </w:r>
      <w:r>
        <w:t>• POST /api/auth/login, returns JWT access token.</w:t>
      </w:r>
      <w:r>
        <w:br w:type="textWrapping"/>
      </w:r>
      <w:r>
        <w:t>• GET /api/auth/me, returns profile.</w:t>
      </w:r>
    </w:p>
    <w:p w14:paraId="6E5D8359">
      <w:pPr>
        <w:pStyle w:val="33"/>
        <w:keepNext w:val="0"/>
        <w:keepLines w:val="0"/>
        <w:widowControl/>
        <w:suppressLineNumbers w:val="0"/>
      </w:pPr>
      <w:r>
        <w:t>Opportunity management,</w:t>
      </w:r>
      <w:r>
        <w:br w:type="textWrapping"/>
      </w:r>
      <w:r>
        <w:t>• POST /api/opportunities, create opportunity.</w:t>
      </w:r>
      <w:r>
        <w:br w:type="textWrapping"/>
      </w:r>
      <w:r>
        <w:t>• GET /api/opportunities, list with query params for filters.</w:t>
      </w:r>
      <w:r>
        <w:br w:type="textWrapping"/>
      </w:r>
      <w:r>
        <w:t>• GET /api/opportunities/:id, details.</w:t>
      </w:r>
      <w:r>
        <w:br w:type="textWrapping"/>
      </w:r>
      <w:r>
        <w:t>• PUT /api/opportunities/:id, update.</w:t>
      </w:r>
      <w:r>
        <w:br w:type="textWrapping"/>
      </w:r>
      <w:r>
        <w:t>• DELETE /api/opportunities/:id.</w:t>
      </w:r>
    </w:p>
    <w:p w14:paraId="68B47EC7">
      <w:pPr>
        <w:pStyle w:val="33"/>
        <w:keepNext w:val="0"/>
        <w:keepLines w:val="0"/>
        <w:widowControl/>
        <w:suppressLineNumbers w:val="0"/>
      </w:pPr>
      <w:r>
        <w:t>Document vault,</w:t>
      </w:r>
      <w:r>
        <w:br w:type="textWrapping"/>
      </w:r>
      <w:r>
        <w:t>• POST /api/documents/upload, multipart form data.</w:t>
      </w:r>
      <w:r>
        <w:br w:type="textWrapping"/>
      </w:r>
      <w:r>
        <w:t>• GET /api/documents, list.</w:t>
      </w:r>
      <w:r>
        <w:br w:type="textWrapping"/>
      </w:r>
      <w:r>
        <w:t>• GET /api/documents/:id/download.</w:t>
      </w:r>
    </w:p>
    <w:p w14:paraId="654994A0">
      <w:pPr>
        <w:pStyle w:val="33"/>
        <w:keepNext w:val="0"/>
        <w:keepLines w:val="0"/>
        <w:widowControl/>
        <w:suppressLineNumbers w:val="0"/>
      </w:pPr>
      <w:r>
        <w:t>Reminders,</w:t>
      </w:r>
      <w:r>
        <w:br w:type="textWrapping"/>
      </w:r>
      <w:r>
        <w:t>• POST /api/reminders, schedule reminder.</w:t>
      </w:r>
      <w:r>
        <w:br w:type="textWrapping"/>
      </w:r>
      <w:r>
        <w:t>• GET /api/reminders, list.</w:t>
      </w:r>
      <w:r>
        <w:br w:type="textWrapping"/>
      </w:r>
      <w:r>
        <w:t>• PUT /api/reminders/:id, update cadence.</w:t>
      </w:r>
    </w:p>
    <w:p w14:paraId="5F4ACD6D">
      <w:pPr>
        <w:pStyle w:val="33"/>
        <w:keepNext w:val="0"/>
        <w:keepLines w:val="0"/>
        <w:widowControl/>
        <w:suppressLineNumbers w:val="0"/>
      </w:pPr>
      <w:r>
        <w:t>Recommendations,</w:t>
      </w:r>
      <w:r>
        <w:br w:type="textWrapping"/>
      </w:r>
      <w:r>
        <w:t>• GET /api/recommendations, returns ranked list for current user; supports limit and tag filters.</w:t>
      </w:r>
      <w:r>
        <w:br w:type="textWrapping"/>
      </w:r>
      <w:r>
        <w:t>• POST /api/recommendations/feedback, user feedback to adjust weights.</w:t>
      </w:r>
    </w:p>
    <w:p w14:paraId="0E3190AA">
      <w:pPr>
        <w:pStyle w:val="33"/>
        <w:keepNext w:val="0"/>
        <w:keepLines w:val="0"/>
        <w:widowControl/>
        <w:suppressLineNumbers w:val="0"/>
      </w:pPr>
      <w:r>
        <w:t>Admin ingestion and curation,</w:t>
      </w:r>
      <w:r>
        <w:br w:type="textWrapping"/>
      </w:r>
      <w:r>
        <w:t>• POST /api/ingest/manual, bulk upload opportunities.</w:t>
      </w:r>
      <w:r>
        <w:br w:type="textWrapping"/>
      </w:r>
      <w:r>
        <w:t>• POST /api/ingest/preview, preview scraped or API-fed opportunities with confidence score.</w:t>
      </w:r>
    </w:p>
    <w:p w14:paraId="00C0D5C9">
      <w:pPr>
        <w:pStyle w:val="33"/>
        <w:keepNext w:val="0"/>
        <w:keepLines w:val="0"/>
        <w:widowControl/>
        <w:suppressLineNumbers w:val="0"/>
      </w:pPr>
      <w:r>
        <w:t>All endpoints require proper authentication and rate limiting.</w:t>
      </w:r>
    </w:p>
    <w:p w14:paraId="2B92C23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D57AB">
      <w:pPr>
        <w:pStyle w:val="3"/>
        <w:keepNext w:val="0"/>
        <w:keepLines w:val="0"/>
        <w:widowControl/>
        <w:suppressLineNumbers w:val="0"/>
      </w:pPr>
      <w:r>
        <w:t>9 UI and UX requirements</w:t>
      </w:r>
    </w:p>
    <w:p w14:paraId="7881A8CB">
      <w:pPr>
        <w:pStyle w:val="33"/>
        <w:keepNext w:val="0"/>
        <w:keepLines w:val="0"/>
        <w:widowControl/>
        <w:suppressLineNumbers w:val="0"/>
      </w:pPr>
      <w:r>
        <w:t>Accessibility,</w:t>
      </w:r>
      <w:r>
        <w:br w:type="textWrapping"/>
      </w:r>
      <w:r>
        <w:t>• WCAG 2.1 Level AA as baseline.</w:t>
      </w:r>
      <w:r>
        <w:br w:type="textWrapping"/>
      </w:r>
      <w:r>
        <w:t>• Proper contrast, keyboard navigation, screen reader labels.</w:t>
      </w:r>
    </w:p>
    <w:p w14:paraId="63F88263">
      <w:pPr>
        <w:pStyle w:val="33"/>
        <w:keepNext w:val="0"/>
        <w:keepLines w:val="0"/>
        <w:widowControl/>
        <w:suppressLineNumbers w:val="0"/>
      </w:pPr>
      <w:r>
        <w:t>Design system,</w:t>
      </w:r>
      <w:r>
        <w:br w:type="textWrapping"/>
      </w:r>
      <w:r>
        <w:t>• Reusable components, cards, modals, form elements, toasts.</w:t>
      </w:r>
      <w:r>
        <w:br w:type="textWrapping"/>
      </w:r>
      <w:r>
        <w:t>• Responsive grid, breakpoints for mobile, tablet, desktop.</w:t>
      </w:r>
      <w:r>
        <w:br w:type="textWrapping"/>
      </w:r>
      <w:r>
        <w:t>• Use lightweight animations for state changes, avoid excessive motion.</w:t>
      </w:r>
    </w:p>
    <w:p w14:paraId="7227C60E">
      <w:pPr>
        <w:pStyle w:val="33"/>
        <w:keepNext w:val="0"/>
        <w:keepLines w:val="0"/>
        <w:widowControl/>
        <w:suppressLineNumbers w:val="0"/>
      </w:pPr>
      <w:r>
        <w:t>Dashboard components,</w:t>
      </w:r>
      <w:r>
        <w:br w:type="textWrapping"/>
      </w:r>
      <w:r>
        <w:t>• Summary widget, upcoming deadlines, recently updated opportunities.</w:t>
      </w:r>
      <w:r>
        <w:br w:type="textWrapping"/>
      </w:r>
      <w:r>
        <w:t>• Recommendations feed with explanation chips.</w:t>
      </w:r>
      <w:r>
        <w:br w:type="textWrapping"/>
      </w:r>
      <w:r>
        <w:t>• Quick add button.</w:t>
      </w:r>
    </w:p>
    <w:p w14:paraId="740B667F">
      <w:pPr>
        <w:pStyle w:val="33"/>
        <w:keepNext w:val="0"/>
        <w:keepLines w:val="0"/>
        <w:widowControl/>
        <w:suppressLineNumbers w:val="0"/>
      </w:pPr>
      <w:r>
        <w:t>Opportunity detail,</w:t>
      </w:r>
      <w:r>
        <w:br w:type="textWrapping"/>
      </w:r>
      <w:r>
        <w:t>• Prominent deadline and status bar, checklist, attachments area, timeline, related recommendations.</w:t>
      </w:r>
    </w:p>
    <w:p w14:paraId="5F2634CA">
      <w:pPr>
        <w:pStyle w:val="33"/>
        <w:keepNext w:val="0"/>
        <w:keepLines w:val="0"/>
        <w:widowControl/>
        <w:suppressLineNumbers w:val="0"/>
      </w:pPr>
      <w:r>
        <w:t>Settings,</w:t>
      </w:r>
      <w:r>
        <w:br w:type="textWrapping"/>
      </w:r>
      <w:r>
        <w:t>• Email preferences, timezone, default reminder cadence, document retention policies.</w:t>
      </w:r>
    </w:p>
    <w:p w14:paraId="3AF40FD4">
      <w:pPr>
        <w:pStyle w:val="33"/>
        <w:keepNext w:val="0"/>
        <w:keepLines w:val="0"/>
        <w:widowControl/>
        <w:suppressLineNumbers w:val="0"/>
      </w:pPr>
      <w:r>
        <w:t>Onboarding,</w:t>
      </w:r>
      <w:r>
        <w:br w:type="textWrapping"/>
      </w:r>
      <w:r>
        <w:t>• Short profile form to collect field of study, education level and preferred countries.</w:t>
      </w:r>
      <w:r>
        <w:br w:type="textWrapping"/>
      </w:r>
      <w:r>
        <w:t>• Optional import from CSV and one-time doc upload.</w:t>
      </w:r>
      <w:r>
        <w:br w:type="textWrapping"/>
      </w:r>
      <w:r>
        <w:t>• Guided tour overlay for first-time users.</w:t>
      </w:r>
    </w:p>
    <w:p w14:paraId="381FFDE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6C025">
      <w:pPr>
        <w:pStyle w:val="3"/>
        <w:keepNext w:val="0"/>
        <w:keepLines w:val="0"/>
        <w:widowControl/>
        <w:suppressLineNumbers w:val="0"/>
      </w:pPr>
      <w:r>
        <w:t>10 Security, privacy, compliance</w:t>
      </w:r>
    </w:p>
    <w:p w14:paraId="00C914C2">
      <w:pPr>
        <w:pStyle w:val="33"/>
        <w:keepNext w:val="0"/>
        <w:keepLines w:val="0"/>
        <w:widowControl/>
        <w:suppressLineNumbers w:val="0"/>
      </w:pPr>
      <w:r>
        <w:t>Authentication and authorization,</w:t>
      </w:r>
      <w:r>
        <w:br w:type="textWrapping"/>
      </w:r>
      <w:r>
        <w:t>• Use strong password hashing, bcrypt or Argon2.</w:t>
      </w:r>
      <w:r>
        <w:br w:type="textWrapping"/>
      </w:r>
      <w:r>
        <w:t>• Support OAuth2 for Google sign-in as optional.</w:t>
      </w:r>
      <w:r>
        <w:br w:type="textWrapping"/>
      </w:r>
      <w:r>
        <w:t>• JWT tokens for session management with short expiry and refresh tokens.</w:t>
      </w:r>
    </w:p>
    <w:p w14:paraId="66183D23">
      <w:pPr>
        <w:pStyle w:val="33"/>
        <w:keepNext w:val="0"/>
        <w:keepLines w:val="0"/>
        <w:widowControl/>
        <w:suppressLineNumbers w:val="0"/>
      </w:pPr>
      <w:r>
        <w:t>Data protection,</w:t>
      </w:r>
      <w:r>
        <w:br w:type="textWrapping"/>
      </w:r>
      <w:r>
        <w:t>• Encrypt sensitive data at rest, for example documents and personal identifiers.</w:t>
      </w:r>
      <w:r>
        <w:br w:type="textWrapping"/>
      </w:r>
      <w:r>
        <w:t>• Use TLS for all transport.</w:t>
      </w:r>
      <w:r>
        <w:br w:type="textWrapping"/>
      </w:r>
      <w:r>
        <w:t>• Regular backups and secure key management.</w:t>
      </w:r>
    </w:p>
    <w:p w14:paraId="38501FA1">
      <w:pPr>
        <w:pStyle w:val="33"/>
        <w:keepNext w:val="0"/>
        <w:keepLines w:val="0"/>
        <w:widowControl/>
        <w:suppressLineNumbers w:val="0"/>
      </w:pPr>
      <w:r>
        <w:t>Document handling,</w:t>
      </w:r>
      <w:r>
        <w:br w:type="textWrapping"/>
      </w:r>
      <w:r>
        <w:t>• Virus scanning on upload.</w:t>
      </w:r>
      <w:r>
        <w:br w:type="textWrapping"/>
      </w:r>
      <w:r>
        <w:t>• Scan for PII when appropriate and warn users before sharing publicly.</w:t>
      </w:r>
    </w:p>
    <w:p w14:paraId="7F56A52C">
      <w:pPr>
        <w:pStyle w:val="33"/>
        <w:keepNext w:val="0"/>
        <w:keepLines w:val="0"/>
        <w:widowControl/>
        <w:suppressLineNumbers w:val="0"/>
      </w:pPr>
      <w:r>
        <w:t>Privacy and compliance,</w:t>
      </w:r>
      <w:r>
        <w:br w:type="textWrapping"/>
      </w:r>
      <w:r>
        <w:t>• Clear privacy policy and terms of service.</w:t>
      </w:r>
      <w:r>
        <w:br w:type="textWrapping"/>
      </w:r>
      <w:r>
        <w:t>• Allow users to delete account and request data export.</w:t>
      </w:r>
      <w:r>
        <w:br w:type="textWrapping"/>
      </w:r>
      <w:r>
        <w:t>• Store consent for email communications and allow easy unsubscribe.</w:t>
      </w:r>
    </w:p>
    <w:p w14:paraId="6D943621">
      <w:pPr>
        <w:pStyle w:val="33"/>
        <w:keepNext w:val="0"/>
        <w:keepLines w:val="0"/>
        <w:widowControl/>
        <w:suppressLineNumbers w:val="0"/>
      </w:pPr>
      <w:r>
        <w:t>Access control,</w:t>
      </w:r>
      <w:r>
        <w:br w:type="textWrapping"/>
      </w:r>
      <w:r>
        <w:t>• Role based access for admins and curators.</w:t>
      </w:r>
      <w:r>
        <w:br w:type="textWrapping"/>
      </w:r>
      <w:r>
        <w:t>• Audit logs for key actions like deletion or sharing of documents.</w:t>
      </w:r>
    </w:p>
    <w:p w14:paraId="1BDE9EA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63043">
      <w:pPr>
        <w:pStyle w:val="3"/>
        <w:keepNext w:val="0"/>
        <w:keepLines w:val="0"/>
        <w:widowControl/>
        <w:suppressLineNumbers w:val="0"/>
      </w:pPr>
      <w:r>
        <w:t>11 Notifications and email design</w:t>
      </w:r>
    </w:p>
    <w:p w14:paraId="06E03C51">
      <w:pPr>
        <w:pStyle w:val="33"/>
        <w:keepNext w:val="0"/>
        <w:keepLines w:val="0"/>
        <w:widowControl/>
        <w:suppressLineNumbers w:val="0"/>
      </w:pPr>
      <w:r>
        <w:t>Email types,</w:t>
      </w:r>
      <w:r>
        <w:br w:type="textWrapping"/>
      </w:r>
      <w:r>
        <w:t>• Reminder emails, recommendation digest (daily or weekly), account notifications, password reset, system alerts.</w:t>
      </w:r>
    </w:p>
    <w:p w14:paraId="25AA1BF9">
      <w:pPr>
        <w:pStyle w:val="33"/>
        <w:keepNext w:val="0"/>
        <w:keepLines w:val="0"/>
        <w:widowControl/>
        <w:suppressLineNumbers w:val="0"/>
      </w:pPr>
      <w:r>
        <w:t>Reminder email content,</w:t>
      </w:r>
      <w:r>
        <w:br w:type="textWrapping"/>
      </w:r>
      <w:r>
        <w:t>• Clear subject with opportunity title and deadline date.</w:t>
      </w:r>
      <w:r>
        <w:br w:type="textWrapping"/>
      </w:r>
      <w:r>
        <w:t>• CTA buttons, view opportunity, add to calendar.</w:t>
      </w:r>
      <w:r>
        <w:br w:type="textWrapping"/>
      </w:r>
      <w:r>
        <w:t>• Explanation of why opportunity was saved or recommended if applicable.</w:t>
      </w:r>
    </w:p>
    <w:p w14:paraId="799E7501">
      <w:pPr>
        <w:pStyle w:val="33"/>
        <w:keepNext w:val="0"/>
        <w:keepLines w:val="0"/>
        <w:widowControl/>
        <w:suppressLineNumbers w:val="0"/>
      </w:pPr>
      <w:r>
        <w:t>Digest email,</w:t>
      </w:r>
      <w:r>
        <w:br w:type="textWrapping"/>
      </w:r>
      <w:r>
        <w:t>• Top 5 recommended opportunities with short reason, quick actions to save or dismiss.</w:t>
      </w:r>
    </w:p>
    <w:p w14:paraId="068C8E7A">
      <w:pPr>
        <w:pStyle w:val="33"/>
        <w:keepNext w:val="0"/>
        <w:keepLines w:val="0"/>
        <w:widowControl/>
        <w:suppressLineNumbers w:val="0"/>
      </w:pPr>
      <w:r>
        <w:t>Deliverability,</w:t>
      </w:r>
      <w:r>
        <w:br w:type="textWrapping"/>
      </w:r>
      <w:r>
        <w:t>• Use verified sending domain and DKIM, SPF, DMARC setup.</w:t>
      </w:r>
      <w:r>
        <w:br w:type="textWrapping"/>
      </w:r>
      <w:r>
        <w:t>• Track opens and clicks for engagement metrics.</w:t>
      </w:r>
    </w:p>
    <w:p w14:paraId="6049EEF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5BCEF">
      <w:pPr>
        <w:pStyle w:val="3"/>
        <w:keepNext w:val="0"/>
        <w:keepLines w:val="0"/>
        <w:widowControl/>
        <w:suppressLineNumbers w:val="0"/>
      </w:pPr>
      <w:r>
        <w:t>12 Admin, curation and community</w:t>
      </w:r>
    </w:p>
    <w:p w14:paraId="42CC4F97">
      <w:pPr>
        <w:pStyle w:val="33"/>
        <w:keepNext w:val="0"/>
        <w:keepLines w:val="0"/>
        <w:widowControl/>
        <w:suppressLineNumbers w:val="0"/>
      </w:pPr>
      <w:r>
        <w:t>Admin features,</w:t>
      </w:r>
      <w:r>
        <w:br w:type="textWrapping"/>
      </w:r>
      <w:r>
        <w:t>• Curation dashboard to approve or reject auto-ingested opportunities.</w:t>
      </w:r>
      <w:r>
        <w:br w:type="textWrapping"/>
      </w:r>
      <w:r>
        <w:t>• Source health metrics, to track which feeds provide quality listings.</w:t>
      </w:r>
      <w:r>
        <w:br w:type="textWrapping"/>
      </w:r>
      <w:r>
        <w:t>• Bulk operations, edit tags, batch update deadlines.</w:t>
      </w:r>
    </w:p>
    <w:p w14:paraId="50F57D2F">
      <w:pPr>
        <w:pStyle w:val="33"/>
        <w:keepNext w:val="0"/>
        <w:keepLines w:val="0"/>
        <w:widowControl/>
        <w:suppressLineNumbers w:val="0"/>
      </w:pPr>
      <w:r>
        <w:t>Community features,</w:t>
      </w:r>
      <w:r>
        <w:br w:type="textWrapping"/>
      </w:r>
      <w:r>
        <w:t>• User submission form for community contributions.</w:t>
      </w:r>
      <w:r>
        <w:br w:type="textWrapping"/>
      </w:r>
      <w:r>
        <w:t>• Upvote and flag system, reputation scores for contributors.</w:t>
      </w:r>
      <w:r>
        <w:br w:type="textWrapping"/>
      </w:r>
      <w:r>
        <w:t>• Lightweight moderation queue and automated spam filtering.</w:t>
      </w:r>
    </w:p>
    <w:p w14:paraId="2558991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4194E">
      <w:pPr>
        <w:pStyle w:val="3"/>
        <w:keepNext w:val="0"/>
        <w:keepLines w:val="0"/>
        <w:widowControl/>
        <w:suppressLineNumbers w:val="0"/>
      </w:pPr>
      <w:r>
        <w:t>13 Analytics and reporting</w:t>
      </w:r>
    </w:p>
    <w:p w14:paraId="6C28CE5C">
      <w:pPr>
        <w:pStyle w:val="33"/>
        <w:keepNext w:val="0"/>
        <w:keepLines w:val="0"/>
        <w:widowControl/>
        <w:suppressLineNumbers w:val="0"/>
      </w:pPr>
      <w:r>
        <w:t>Built-in metrics,</w:t>
      </w:r>
      <w:r>
        <w:br w:type="textWrapping"/>
      </w:r>
      <w:r>
        <w:t>• Application pipeline dashboards, acceptance rates, time to decision.</w:t>
      </w:r>
      <w:r>
        <w:br w:type="textWrapping"/>
      </w:r>
      <w:r>
        <w:t>• Recommendation performance, save rate and apply rate.</w:t>
      </w:r>
      <w:r>
        <w:br w:type="textWrapping"/>
      </w:r>
      <w:r>
        <w:t>• Email deliverability and engagement.</w:t>
      </w:r>
    </w:p>
    <w:p w14:paraId="2320B7B5">
      <w:pPr>
        <w:pStyle w:val="33"/>
        <w:keepNext w:val="0"/>
        <w:keepLines w:val="0"/>
        <w:widowControl/>
        <w:suppressLineNumbers w:val="0"/>
      </w:pPr>
      <w:r>
        <w:t>Exporting and privacy,</w:t>
      </w:r>
      <w:r>
        <w:br w:type="textWrapping"/>
      </w:r>
      <w:r>
        <w:t>• Admin can export anonymized aggregates, not raw personal data.</w:t>
      </w:r>
      <w:r>
        <w:br w:type="textWrapping"/>
      </w:r>
      <w:r>
        <w:t>• Allow Power BI or Looker integration if required.</w:t>
      </w:r>
    </w:p>
    <w:p w14:paraId="515DF1C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DD6C7">
      <w:pPr>
        <w:pStyle w:val="3"/>
        <w:keepNext w:val="0"/>
        <w:keepLines w:val="0"/>
        <w:widowControl/>
        <w:suppressLineNumbers w:val="0"/>
      </w:pPr>
      <w:r>
        <w:t>14 Non functional requirements</w:t>
      </w:r>
    </w:p>
    <w:p w14:paraId="19D1475C">
      <w:pPr>
        <w:pStyle w:val="33"/>
        <w:keepNext w:val="0"/>
        <w:keepLines w:val="0"/>
        <w:widowControl/>
        <w:suppressLineNumbers w:val="0"/>
      </w:pPr>
      <w:r>
        <w:t>Performance,</w:t>
      </w:r>
      <w:r>
        <w:br w:type="textWrapping"/>
      </w:r>
      <w:r>
        <w:t>• Page load time under 2 seconds for core screens on 3G mobile baseline.</w:t>
      </w:r>
      <w:r>
        <w:br w:type="textWrapping"/>
      </w:r>
      <w:r>
        <w:t>• Search queries return under 300 ms.</w:t>
      </w:r>
    </w:p>
    <w:p w14:paraId="3188D1DC">
      <w:pPr>
        <w:pStyle w:val="33"/>
        <w:keepNext w:val="0"/>
        <w:keepLines w:val="0"/>
        <w:widowControl/>
        <w:suppressLineNumbers w:val="0"/>
      </w:pPr>
      <w:r>
        <w:t>Scalability,</w:t>
      </w:r>
      <w:r>
        <w:br w:type="textWrapping"/>
      </w:r>
      <w:r>
        <w:t>• Design for tenant growth, stateless APIs behind autoscaling.</w:t>
      </w:r>
      <w:r>
        <w:br w:type="textWrapping"/>
      </w:r>
      <w:r>
        <w:t>• Use managed database with read replicas for heavy read loads.</w:t>
      </w:r>
    </w:p>
    <w:p w14:paraId="5A895033">
      <w:pPr>
        <w:pStyle w:val="33"/>
        <w:keepNext w:val="0"/>
        <w:keepLines w:val="0"/>
        <w:widowControl/>
        <w:suppressLineNumbers w:val="0"/>
      </w:pPr>
      <w:r>
        <w:t>Reliability,</w:t>
      </w:r>
      <w:r>
        <w:br w:type="textWrapping"/>
      </w:r>
      <w:r>
        <w:t>• 99.9 percent uptime SLA target for core services after launch.</w:t>
      </w:r>
      <w:r>
        <w:br w:type="textWrapping"/>
      </w:r>
      <w:r>
        <w:t>• Graceful degradation for non critical features like recommendation engine.</w:t>
      </w:r>
    </w:p>
    <w:p w14:paraId="19224814">
      <w:pPr>
        <w:pStyle w:val="33"/>
        <w:keepNext w:val="0"/>
        <w:keepLines w:val="0"/>
        <w:widowControl/>
        <w:suppressLineNumbers w:val="0"/>
      </w:pPr>
      <w:r>
        <w:t>Localization,</w:t>
      </w:r>
      <w:r>
        <w:br w:type="textWrapping"/>
      </w:r>
      <w:r>
        <w:t>• Support English initially, architect strings for later localization.</w:t>
      </w:r>
      <w:r>
        <w:br w:type="textWrapping"/>
      </w:r>
      <w:r>
        <w:t>• Dates formatted according to user locale, store locale in profile.</w:t>
      </w:r>
    </w:p>
    <w:p w14:paraId="60AB671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1544F">
      <w:pPr>
        <w:pStyle w:val="3"/>
        <w:keepNext w:val="0"/>
        <w:keepLines w:val="0"/>
        <w:widowControl/>
        <w:suppressLineNumbers w:val="0"/>
      </w:pPr>
      <w:r>
        <w:t>15 Roadmap, milestones and MVP</w:t>
      </w:r>
    </w:p>
    <w:p w14:paraId="6D52B4DA">
      <w:pPr>
        <w:pStyle w:val="33"/>
        <w:keepNext w:val="0"/>
        <w:keepLines w:val="0"/>
        <w:widowControl/>
        <w:suppressLineNumbers w:val="0"/>
      </w:pPr>
      <w:r>
        <w:t>Proposed phases.</w:t>
      </w:r>
    </w:p>
    <w:p w14:paraId="3224118F">
      <w:pPr>
        <w:pStyle w:val="33"/>
        <w:keepNext w:val="0"/>
        <w:keepLines w:val="0"/>
        <w:widowControl/>
        <w:suppressLineNumbers w:val="0"/>
      </w:pPr>
      <w:r>
        <w:t>Phase 0, discovery and UX, 2 weeks,</w:t>
      </w:r>
      <w:r>
        <w:br w:type="textWrapping"/>
      </w:r>
      <w:r>
        <w:t>• Finalize requirements, create wireframes and CLI for curation.</w:t>
      </w:r>
    </w:p>
    <w:p w14:paraId="15A2174A">
      <w:pPr>
        <w:pStyle w:val="33"/>
        <w:keepNext w:val="0"/>
        <w:keepLines w:val="0"/>
        <w:widowControl/>
        <w:suppressLineNumbers w:val="0"/>
      </w:pPr>
      <w:r>
        <w:t>Phase 1, MVP, 6 to 10 weeks, delivery includes,</w:t>
      </w:r>
      <w:r>
        <w:br w:type="textWrapping"/>
      </w:r>
      <w:r>
        <w:t>• Core authentication and user profile.</w:t>
      </w:r>
      <w:r>
        <w:br w:type="textWrapping"/>
      </w:r>
      <w:r>
        <w:t>• Opportunity tracker with add from URL and manual form.</w:t>
      </w:r>
      <w:r>
        <w:br w:type="textWrapping"/>
      </w:r>
      <w:r>
        <w:t>• Deadline reminder system with email delivery.</w:t>
      </w:r>
      <w:r>
        <w:br w:type="textWrapping"/>
      </w:r>
      <w:r>
        <w:t>• Basic application status timeline.</w:t>
      </w:r>
      <w:r>
        <w:br w:type="textWrapping"/>
      </w:r>
      <w:r>
        <w:t>• Document vault with uploads and attachments.</w:t>
      </w:r>
      <w:r>
        <w:br w:type="textWrapping"/>
      </w:r>
      <w:r>
        <w:t>• Simple search and filters.</w:t>
      </w:r>
      <w:r>
        <w:br w:type="textWrapping"/>
      </w:r>
      <w:r>
        <w:t>• Dashboard with recommendations stage 1 (profile driven).</w:t>
      </w:r>
      <w:r>
        <w:br w:type="textWrapping"/>
      </w:r>
      <w:r>
        <w:t>• Calendar month view.</w:t>
      </w:r>
    </w:p>
    <w:p w14:paraId="194B484F">
      <w:pPr>
        <w:pStyle w:val="33"/>
        <w:keepNext w:val="0"/>
        <w:keepLines w:val="0"/>
        <w:widowControl/>
        <w:suppressLineNumbers w:val="0"/>
      </w:pPr>
      <w:r>
        <w:t>Phase 2, growth and automation, 8 to 12 weeks,</w:t>
      </w:r>
      <w:r>
        <w:br w:type="textWrapping"/>
      </w:r>
      <w:r>
        <w:t>• Web scrapers and ingestion pipeline for curated sources.</w:t>
      </w:r>
      <w:r>
        <w:br w:type="textWrapping"/>
      </w:r>
      <w:r>
        <w:t>• Behavior based personalization.</w:t>
      </w:r>
      <w:r>
        <w:br w:type="textWrapping"/>
      </w:r>
      <w:r>
        <w:t>• Calendar export and read-only calendar sync.</w:t>
      </w:r>
      <w:r>
        <w:br w:type="textWrapping"/>
      </w:r>
      <w:r>
        <w:t>• Admin curation tools and community submissions.</w:t>
      </w:r>
    </w:p>
    <w:p w14:paraId="56C01073">
      <w:pPr>
        <w:pStyle w:val="33"/>
        <w:keepNext w:val="0"/>
        <w:keepLines w:val="0"/>
        <w:widowControl/>
        <w:suppressLineNumbers w:val="0"/>
      </w:pPr>
      <w:r>
        <w:t>Phase 3, advanced personalization, 8 to 12 weeks,</w:t>
      </w:r>
      <w:r>
        <w:br w:type="textWrapping"/>
      </w:r>
      <w:r>
        <w:t>• NLP extraction and embeddings for semantic matching.</w:t>
      </w:r>
      <w:r>
        <w:br w:type="textWrapping"/>
      </w:r>
      <w:r>
        <w:t>• Smart reuse detection for essays.</w:t>
      </w:r>
      <w:r>
        <w:br w:type="textWrapping"/>
      </w:r>
      <w:r>
        <w:t>• Mobile app or PWA optimizations if needed.</w:t>
      </w:r>
    </w:p>
    <w:p w14:paraId="6C96F589">
      <w:pPr>
        <w:pStyle w:val="33"/>
        <w:keepNext w:val="0"/>
        <w:keepLines w:val="0"/>
        <w:widowControl/>
        <w:suppressLineNumbers w:val="0"/>
      </w:pPr>
      <w:r>
        <w:t>MVP scope summary,</w:t>
      </w:r>
      <w:r>
        <w:br w:type="textWrapping"/>
      </w:r>
      <w:r>
        <w:t>• Must have: opportunity tracker, reminders via email, document vault, status timeline, search and filters, dashboard and calendar.</w:t>
      </w:r>
      <w:r>
        <w:br w:type="textWrapping"/>
      </w:r>
      <w:r>
        <w:t>• Nice to have: scrapers, community submission, embeddings.</w:t>
      </w:r>
    </w:p>
    <w:p w14:paraId="092BA8B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022A7">
      <w:pPr>
        <w:pStyle w:val="3"/>
        <w:keepNext w:val="0"/>
        <w:keepLines w:val="0"/>
        <w:widowControl/>
        <w:suppressLineNumbers w:val="0"/>
      </w:pPr>
      <w:r>
        <w:t>16 Acceptance criteria and launch checklist</w:t>
      </w:r>
    </w:p>
    <w:p w14:paraId="7EB66E20">
      <w:pPr>
        <w:pStyle w:val="33"/>
        <w:keepNext w:val="0"/>
        <w:keepLines w:val="0"/>
        <w:widowControl/>
        <w:suppressLineNumbers w:val="0"/>
      </w:pPr>
      <w:r>
        <w:t>User acceptance tests,</w:t>
      </w:r>
      <w:r>
        <w:br w:type="textWrapping"/>
      </w:r>
      <w:r>
        <w:t>• Onboarding collects profile and shows relevant recommendations.</w:t>
      </w:r>
      <w:r>
        <w:br w:type="textWrapping"/>
      </w:r>
      <w:r>
        <w:t>• Create opportunity from URL, view details, attach documents, and schedule reminders.</w:t>
      </w:r>
      <w:r>
        <w:br w:type="textWrapping"/>
      </w:r>
      <w:r>
        <w:t>• Reminder emails sent and contain valid CTA links.</w:t>
      </w:r>
      <w:r>
        <w:br w:type="textWrapping"/>
      </w:r>
      <w:r>
        <w:t>• Document uploads, extraction, and reuse linking work end-to-end.</w:t>
      </w:r>
    </w:p>
    <w:p w14:paraId="400E5C58">
      <w:pPr>
        <w:pStyle w:val="33"/>
        <w:keepNext w:val="0"/>
        <w:keepLines w:val="0"/>
        <w:widowControl/>
        <w:suppressLineNumbers w:val="0"/>
      </w:pPr>
      <w:r>
        <w:t>Operational readiness,</w:t>
      </w:r>
      <w:r>
        <w:br w:type="textWrapping"/>
      </w:r>
      <w:r>
        <w:t>• DKIM, SPF, DMARC configured.</w:t>
      </w:r>
      <w:r>
        <w:br w:type="textWrapping"/>
      </w:r>
      <w:r>
        <w:t>• Backup and restore tested.</w:t>
      </w:r>
      <w:r>
        <w:br w:type="textWrapping"/>
      </w:r>
      <w:r>
        <w:t>• Monitoring and alerts established.</w:t>
      </w:r>
    </w:p>
    <w:p w14:paraId="32BC8AD7">
      <w:pPr>
        <w:pStyle w:val="33"/>
        <w:keepNext w:val="0"/>
        <w:keepLines w:val="0"/>
        <w:widowControl/>
        <w:suppressLineNumbers w:val="0"/>
      </w:pPr>
      <w:r>
        <w:t>Legal and marketing,</w:t>
      </w:r>
      <w:r>
        <w:br w:type="textWrapping"/>
      </w:r>
      <w:r>
        <w:t>• Privacy policy and terms approved.</w:t>
      </w:r>
      <w:r>
        <w:br w:type="textWrapping"/>
      </w:r>
      <w:r>
        <w:t>• Beta launch plan with pilot universities or student groups.</w:t>
      </w:r>
    </w:p>
    <w:p w14:paraId="341A8D1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EED11">
      <w:pPr>
        <w:pStyle w:val="3"/>
        <w:keepNext w:val="0"/>
        <w:keepLines w:val="0"/>
        <w:widowControl/>
        <w:suppressLineNumbers w:val="0"/>
      </w:pPr>
      <w:r>
        <w:t>17 Risks and mitigations</w:t>
      </w:r>
    </w:p>
    <w:p w14:paraId="19708E43">
      <w:pPr>
        <w:pStyle w:val="33"/>
        <w:keepNext w:val="0"/>
        <w:keepLines w:val="0"/>
        <w:widowControl/>
        <w:suppressLineNumbers w:val="0"/>
      </w:pPr>
      <w:r>
        <w:t>Risk, low adoption because discovery quality is poor.</w:t>
      </w:r>
      <w:r>
        <w:br w:type="textWrapping"/>
      </w:r>
      <w:r>
        <w:t>Mitigation, focus on high quality curated content for initial rollout, use user submission and manual curation, and clearly show why each recommendation is relevant.</w:t>
      </w:r>
    </w:p>
    <w:p w14:paraId="4855B2A1">
      <w:pPr>
        <w:pStyle w:val="33"/>
        <w:keepNext w:val="0"/>
        <w:keepLines w:val="0"/>
        <w:widowControl/>
        <w:suppressLineNumbers w:val="0"/>
      </w:pPr>
      <w:r>
        <w:t>Risk, email deliverability issues.</w:t>
      </w:r>
      <w:r>
        <w:br w:type="textWrapping"/>
      </w:r>
      <w:r>
        <w:t>Mitigation, use reputable email provider, set up deliverability best practices, implement digest fallback through in-app notifications.</w:t>
      </w:r>
    </w:p>
    <w:p w14:paraId="0EE97BCE">
      <w:pPr>
        <w:pStyle w:val="33"/>
        <w:keepNext w:val="0"/>
        <w:keepLines w:val="0"/>
        <w:widowControl/>
        <w:suppressLineNumbers w:val="0"/>
      </w:pPr>
      <w:r>
        <w:t>Risk, data leakage of documents.</w:t>
      </w:r>
      <w:r>
        <w:br w:type="textWrapping"/>
      </w:r>
      <w:r>
        <w:t>Mitigation, encryption at rest, access controls, audit logs, and user education on sensitive uploads.</w:t>
      </w:r>
    </w:p>
    <w:p w14:paraId="058C4BAD">
      <w:pPr>
        <w:pStyle w:val="33"/>
        <w:keepNext w:val="0"/>
        <w:keepLines w:val="0"/>
        <w:widowControl/>
        <w:suppressLineNumbers w:val="0"/>
      </w:pPr>
      <w:r>
        <w:t>Risk, legal or copyright issues with scraping.</w:t>
      </w:r>
      <w:r>
        <w:br w:type="textWrapping"/>
      </w:r>
      <w:r>
        <w:t>Mitigation, prioritize partner feeds and manual curation, respect robots.txt and TOS, consult legal counsel before large scale scraping.</w:t>
      </w:r>
    </w:p>
    <w:p w14:paraId="59E3074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4B8FD">
      <w:pPr>
        <w:pStyle w:val="3"/>
        <w:keepNext w:val="0"/>
        <w:keepLines w:val="0"/>
        <w:widowControl/>
        <w:suppressLineNumbers w:val="0"/>
      </w:pPr>
      <w:r>
        <w:t>18 Open decisions</w:t>
      </w:r>
    </w:p>
    <w:p w14:paraId="0A725467">
      <w:pPr>
        <w:pStyle w:val="33"/>
        <w:keepNext w:val="0"/>
        <w:keepLines w:val="0"/>
        <w:widowControl/>
        <w:suppressLineNumbers w:val="0"/>
      </w:pPr>
      <w:r>
        <w:t>• Whether to require email verification for signup by default, or allow social sign-ins first.</w:t>
      </w:r>
      <w:r>
        <w:br w:type="textWrapping"/>
      </w:r>
      <w:r>
        <w:t>• Default reminder cadence, and whether to schedule email times in user local morning by default.</w:t>
      </w:r>
      <w:r>
        <w:br w:type="textWrapping"/>
      </w:r>
      <w:r>
        <w:t>• File size cap per user, and whether to include paid tiers for additional storage.</w:t>
      </w:r>
      <w:r>
        <w:br w:type="textWrapping"/>
      </w:r>
      <w:r>
        <w:t>• Early partnership targets, for example universities, NGOs or internship platforms.</w:t>
      </w:r>
    </w:p>
    <w:p w14:paraId="3AB843B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F7C16">
      <w:pPr>
        <w:pStyle w:val="3"/>
        <w:keepNext w:val="0"/>
        <w:keepLines w:val="0"/>
        <w:widowControl/>
        <w:suppressLineNumbers w:val="0"/>
      </w:pPr>
      <w:r>
        <w:t>19 Next steps</w:t>
      </w:r>
    </w:p>
    <w:p w14:paraId="561CBB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F776086">
      <w:pPr>
        <w:pStyle w:val="33"/>
        <w:keepNext w:val="0"/>
        <w:keepLines w:val="0"/>
        <w:widowControl/>
        <w:suppressLineNumbers w:val="0"/>
        <w:ind w:left="720"/>
      </w:pPr>
      <w:r>
        <w:t>Review this document, call out changes or missing items.</w:t>
      </w:r>
    </w:p>
    <w:p w14:paraId="05FFF6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191AD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C51A2D">
      <w:pPr>
        <w:pStyle w:val="33"/>
        <w:keepNext w:val="0"/>
        <w:keepLines w:val="0"/>
        <w:widowControl/>
        <w:suppressLineNumbers w:val="0"/>
        <w:ind w:left="720"/>
      </w:pPr>
      <w:r>
        <w:t>Agree on MVP scope and timeline.</w:t>
      </w:r>
    </w:p>
    <w:p w14:paraId="542CF8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5906F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D5A3B9">
      <w:pPr>
        <w:pStyle w:val="33"/>
        <w:keepNext w:val="0"/>
        <w:keepLines w:val="0"/>
        <w:widowControl/>
        <w:suppressLineNumbers w:val="0"/>
        <w:ind w:left="720"/>
      </w:pPr>
      <w:r>
        <w:t>After approval, I will produce a well structured Word document version of this PRD for stakeholder sharing, including cover page, table of contents and embedded wireframe images.</w:t>
      </w:r>
    </w:p>
    <w:p w14:paraId="3A8BEA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EBAC89">
      <w:pPr>
        <w:pStyle w:val="33"/>
        <w:keepNext w:val="0"/>
        <w:keepLines w:val="0"/>
        <w:widowControl/>
        <w:suppressLineNumbers w:val="0"/>
      </w:pPr>
      <w:r>
        <w:t>If you want, I can now convert this into a prioritized feature backlog, or produce the data model in a format suitable for your dev team. Which would you prefer I do next?</w:t>
      </w:r>
    </w:p>
    <w:p w14:paraId="46B6C66A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7AD6B"/>
    <w:multiLevelType w:val="multilevel"/>
    <w:tmpl w:val="8B37AD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EFBB33"/>
    <w:multiLevelType w:val="multilevel"/>
    <w:tmpl w:val="8FEFBB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95405BC"/>
    <w:multiLevelType w:val="multilevel"/>
    <w:tmpl w:val="D95405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A2E24F3"/>
    <w:multiLevelType w:val="multilevel"/>
    <w:tmpl w:val="DA2E2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42069133"/>
    <w:multiLevelType w:val="multilevel"/>
    <w:tmpl w:val="420691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0"/>
  </w:num>
  <w:num w:numId="8">
    <w:abstractNumId w:val="1"/>
  </w:num>
  <w:num w:numId="9">
    <w:abstractNumId w:val="3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02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Njong Remy</cp:lastModifiedBy>
  <dcterms:modified xsi:type="dcterms:W3CDTF">2026-02-07T23:06:58Z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070206AAF7E544CBA6F68405C97BC548_13</vt:lpwstr>
  </property>
</Properties>
</file>